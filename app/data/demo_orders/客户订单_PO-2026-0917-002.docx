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1897">
      <w:pPr>
        <w:spacing w:after="60"/>
        <w:jc w:val="center"/>
      </w:pPr>
      <w:r>
        <w:rPr>
          <w:rFonts w:ascii="微软雅黑" w:hAnsi="微软雅黑" w:eastAsia="微软雅黑"/>
          <w:b/>
          <w:color w:val="1A3860"/>
          <w:sz w:val="46"/>
        </w:rPr>
        <w:t>客户采购订单</w:t>
      </w:r>
    </w:p>
    <w:p w14:paraId="0F5D6413">
      <w:pPr>
        <w:spacing w:after="240"/>
        <w:jc w:val="center"/>
      </w:pPr>
      <w:r>
        <w:rPr>
          <w:rFonts w:ascii="Arial" w:hAnsi="Arial"/>
          <w:color w:val="4B8774"/>
          <w:sz w:val="18"/>
        </w:rPr>
        <w:t>PURCHASE ORDER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FB313F1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9C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订单编号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8EFA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PO-2026-0917-00</w:t>
            </w:r>
            <w:r>
              <w:rPr>
                <w:rFonts w:hint="eastAsia"/>
                <w:b w:val="0"/>
                <w:color w:val="253044"/>
                <w:sz w:val="21"/>
                <w:lang w:val="en-US" w:eastAsia="zh-CN"/>
              </w:rPr>
              <w:t>3</w:t>
            </w:r>
            <w:bookmarkStart w:id="0" w:name="_GoBack"/>
            <w:bookmarkEnd w:id="0"/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3F9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49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2026年9月17日</w:t>
            </w:r>
          </w:p>
        </w:tc>
      </w:tr>
      <w:tr w14:paraId="468AE69A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F0E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客户名称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1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上海晨光文具定制有限公司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50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要求到期日期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D5F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2026年10月15日</w:t>
            </w:r>
          </w:p>
        </w:tc>
      </w:tr>
      <w:tr w14:paraId="4F5C0C66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DB9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联系人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06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陈经理 / 138-0000-2026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A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交付地点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上海市浦东新区客户指定仓库</w:t>
            </w:r>
          </w:p>
        </w:tc>
      </w:tr>
    </w:tbl>
    <w:p w14:paraId="02DBBE65">
      <w:pPr>
        <w:spacing w:before="240" w:after="120"/>
      </w:pPr>
      <w:r>
        <w:rPr>
          <w:b/>
          <w:color w:val="1A3860"/>
          <w:sz w:val="26"/>
        </w:rPr>
        <w:t>订单明细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1ADC73E5">
        <w:trPr>
          <w:tblHeader/>
          <w:jc w:val="center"/>
        </w:trPr>
        <w:tc>
          <w:tcPr>
            <w:tcW w:w="1275" w:type="dxa"/>
            <w:shd w:val="clear" w:color="auto" w:fill="1A3860"/>
            <w:vAlign w:val="center"/>
          </w:tcPr>
          <w:p w14:paraId="69A30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4E0BA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8127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09BF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C67F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定制辅料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7CF0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0C6C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134DC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 w14:paraId="39BC2A4D">
        <w:trPr>
          <w:jc w:val="center"/>
        </w:trPr>
        <w:tc>
          <w:tcPr>
            <w:tcW w:w="1275" w:type="dxa"/>
            <w:vAlign w:val="center"/>
          </w:tcPr>
          <w:p w14:paraId="7DB96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</w:t>
            </w:r>
          </w:p>
        </w:tc>
        <w:tc>
          <w:tcPr>
            <w:tcW w:w="1275" w:type="dxa"/>
            <w:vAlign w:val="center"/>
          </w:tcPr>
          <w:p w14:paraId="29983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HB六角铅笔</w:t>
            </w:r>
          </w:p>
        </w:tc>
        <w:tc>
          <w:tcPr>
            <w:tcW w:w="1275" w:type="dxa"/>
            <w:vAlign w:val="center"/>
          </w:tcPr>
          <w:p w14:paraId="3AF16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7.0mm HB 六角杆</w:t>
            </w:r>
          </w:p>
        </w:tc>
        <w:tc>
          <w:tcPr>
            <w:tcW w:w="1275" w:type="dxa"/>
            <w:vAlign w:val="center"/>
          </w:tcPr>
          <w:p w14:paraId="3ABB5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BLUE-02</w:t>
            </w:r>
          </w:p>
        </w:tc>
        <w:tc>
          <w:tcPr>
            <w:tcW w:w="1275" w:type="dxa"/>
            <w:vAlign w:val="center"/>
          </w:tcPr>
          <w:p w14:paraId="1FDF4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银色烫印、白色橡皮头、12支盒彩盒</w:t>
            </w:r>
          </w:p>
        </w:tc>
        <w:tc>
          <w:tcPr>
            <w:tcW w:w="1275" w:type="dxa"/>
            <w:vAlign w:val="center"/>
          </w:tcPr>
          <w:p w14:paraId="3FDF1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12,000 支</w:t>
            </w:r>
          </w:p>
        </w:tc>
        <w:tc>
          <w:tcPr>
            <w:tcW w:w="1275" w:type="dxa"/>
            <w:vAlign w:val="center"/>
          </w:tcPr>
          <w:p w14:paraId="04D155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0.68</w:t>
            </w:r>
          </w:p>
        </w:tc>
        <w:tc>
          <w:tcPr>
            <w:tcW w:w="1275" w:type="dxa"/>
            <w:shd w:val="clear" w:color="auto" w:fill="E8F2EE"/>
            <w:vAlign w:val="center"/>
          </w:tcPr>
          <w:p w14:paraId="11B35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8,160.00</w:t>
            </w:r>
          </w:p>
        </w:tc>
      </w:tr>
    </w:tbl>
    <w:tbl>
      <w:tblPr>
        <w:tblStyle w:val="32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BDFF4D">
        <w:trPr>
          <w:jc w:val="right"/>
        </w:trPr>
        <w:tc>
          <w:tcPr>
            <w:tcW w:w="2268" w:type="dxa"/>
            <w:vAlign w:val="center"/>
          </w:tcPr>
          <w:p w14:paraId="421B20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订单金额（未税）</w:t>
            </w:r>
          </w:p>
        </w:tc>
        <w:tc>
          <w:tcPr>
            <w:tcW w:w="2268" w:type="dxa"/>
            <w:vAlign w:val="center"/>
          </w:tcPr>
          <w:p w14:paraId="762F7E7F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¥ 8,160.00</w:t>
            </w:r>
          </w:p>
        </w:tc>
      </w:tr>
      <w:tr w14:paraId="4722961F">
        <w:trPr>
          <w:jc w:val="right"/>
        </w:trPr>
        <w:tc>
          <w:tcPr>
            <w:tcW w:w="2268" w:type="dxa"/>
            <w:vAlign w:val="center"/>
          </w:tcPr>
          <w:p w14:paraId="688F04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税额（13%）</w:t>
            </w:r>
          </w:p>
        </w:tc>
        <w:tc>
          <w:tcPr>
            <w:tcW w:w="2268" w:type="dxa"/>
            <w:vAlign w:val="center"/>
          </w:tcPr>
          <w:p w14:paraId="6A4A7C1C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¥ 1,060.80</w:t>
            </w:r>
          </w:p>
        </w:tc>
      </w:tr>
      <w:tr w14:paraId="3A368E7B">
        <w:trPr>
          <w:jc w:val="right"/>
        </w:trPr>
        <w:tc>
          <w:tcPr>
            <w:tcW w:w="2268" w:type="dxa"/>
            <w:shd w:val="clear" w:color="auto" w:fill="E8F2EE"/>
            <w:vAlign w:val="center"/>
          </w:tcPr>
          <w:p w14:paraId="62FFED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53044"/>
                <w:sz w:val="19"/>
              </w:rPr>
              <w:t>价税合计</w:t>
            </w:r>
          </w:p>
        </w:tc>
        <w:tc>
          <w:tcPr>
            <w:tcW w:w="2268" w:type="dxa"/>
            <w:shd w:val="clear" w:color="auto" w:fill="E8F2EE"/>
            <w:vAlign w:val="center"/>
          </w:tcPr>
          <w:p w14:paraId="403F7E09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color w:val="1A3860"/>
                <w:sz w:val="20"/>
              </w:rPr>
              <w:t>¥ 9,220.80</w:t>
            </w:r>
          </w:p>
        </w:tc>
      </w:tr>
    </w:tbl>
    <w:p w14:paraId="56730BE8">
      <w:pPr>
        <w:spacing w:before="200" w:after="100"/>
      </w:pPr>
      <w:r>
        <w:rPr>
          <w:b/>
          <w:color w:val="1A3860"/>
          <w:sz w:val="26"/>
        </w:rPr>
        <w:t>定制需求与验收要求</w:t>
      </w:r>
    </w:p>
    <w:p w14:paraId="6C7DCE40">
      <w:pPr>
        <w:pStyle w:val="16"/>
        <w:spacing w:after="40"/>
        <w:ind w:left="340"/>
      </w:pPr>
      <w:r>
        <w:t>笔杆使用 BLUE-02 环保水性漆，颜色须与已确认色样一致。</w:t>
      </w:r>
    </w:p>
    <w:p w14:paraId="6B165177">
      <w:pPr>
        <w:pStyle w:val="16"/>
        <w:spacing w:after="40"/>
        <w:ind w:left="340"/>
      </w:pPr>
      <w:r>
        <w:t>笔杆正面银色烫印“晨光定制”字样，位置居中，字迹清晰完整。</w:t>
      </w:r>
    </w:p>
    <w:p w14:paraId="3A85B460">
      <w:pPr>
        <w:pStyle w:val="16"/>
        <w:spacing w:after="40"/>
        <w:ind w:left="340"/>
      </w:pPr>
      <w:r>
        <w:t>配置白色无 PVC 橡皮头；每 12 支装入一盒彩盒，并粘贴客户订单标签。</w:t>
      </w:r>
    </w:p>
    <w:p w14:paraId="3360D81E">
      <w:pPr>
        <w:pStyle w:val="16"/>
        <w:spacing w:after="40"/>
        <w:ind w:left="340"/>
      </w:pPr>
      <w:r>
        <w:t>外箱标注订单编号、产品名称、色号、数量、生产批次和要求到期日期。</w:t>
      </w:r>
    </w:p>
    <w:p w14:paraId="6F653009">
      <w:pPr>
        <w:pStyle w:val="16"/>
        <w:spacing w:after="40"/>
        <w:ind w:left="340"/>
      </w:pPr>
      <w:r>
        <w:t>量产前提供首件样品确认；未经客户书面确认不得更换物料编码或关键工艺。</w:t>
      </w:r>
    </w:p>
    <w:p w14:paraId="51E74F63">
      <w:pPr>
        <w:spacing w:before="180" w:after="60"/>
      </w:pPr>
      <w:r>
        <w:rPr>
          <w:b/>
          <w:color w:val="1A3860"/>
          <w:sz w:val="26"/>
        </w:rPr>
        <w:t>商务条款</w:t>
      </w:r>
    </w:p>
    <w:p w14:paraId="52B9CE1F">
      <w:pPr>
        <w:spacing w:after="40"/>
      </w:pPr>
      <w:r>
        <w:t>交付方式：供应商送货至客户指定仓库，运输费用已包含在订单金额中。</w:t>
      </w:r>
    </w:p>
    <w:p w14:paraId="4E6C213F">
      <w:pPr>
        <w:spacing w:after="40"/>
      </w:pPr>
      <w:r>
        <w:t>付款方式：验收合格并收到合规发票后 30 日内付款。</w:t>
      </w:r>
    </w:p>
    <w:p w14:paraId="494DEA48">
      <w:pPr>
        <w:spacing w:after="40"/>
      </w:pPr>
      <w:r>
        <w:t>质量要求：符合双方确认样品及现行国家相关质量、安全和环保标准。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6C425E9">
        <w:trPr>
          <w:jc w:val="center"/>
        </w:trPr>
        <w:tc>
          <w:tcPr>
            <w:tcW w:w="3400" w:type="dxa"/>
            <w:shd w:val="clear" w:color="auto" w:fill="1A3860"/>
            <w:vAlign w:val="center"/>
          </w:tcPr>
          <w:p w14:paraId="05EF27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4F72FC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供应商确认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250130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技术/工艺复核</w:t>
            </w:r>
          </w:p>
        </w:tc>
      </w:tr>
      <w:tr w14:paraId="5584267F">
        <w:trPr>
          <w:jc w:val="center"/>
        </w:trPr>
        <w:tc>
          <w:tcPr>
            <w:tcW w:w="3400" w:type="dxa"/>
            <w:vAlign w:val="center"/>
          </w:tcPr>
          <w:p w14:paraId="4F6687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6424AB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18C06E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</w:tr>
    </w:tbl>
    <w:p w14:paraId="395F3B60"/>
    <w:sectPr>
      <w:headerReference r:id="rId5" w:type="default"/>
      <w:footerReference r:id="rId6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3AD12">
    <w:pPr>
      <w:pStyle w:val="24"/>
      <w:jc w:val="center"/>
    </w:pPr>
    <w:r>
      <w:rPr>
        <w:rFonts w:ascii="微软雅黑" w:hAnsi="微软雅黑" w:eastAsia="微软雅黑"/>
        <w:color w:val="5C6B80"/>
        <w:sz w:val="16"/>
      </w:rPr>
      <w:t>本订单为 AI-BOM MVP 演示数据，仅用于系统功能展示。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099CC">
    <w:pPr>
      <w:pStyle w:val="25"/>
      <w:jc w:val="right"/>
    </w:pPr>
    <w:r>
      <w:rPr>
        <w:rFonts w:ascii="Arial" w:hAnsi="Arial"/>
        <w:color w:val="5C6B80"/>
        <w:sz w:val="16"/>
      </w:rPr>
      <w:t>AI-BOM 演示订单  |  CUSTOMER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CEBF7FF"/>
    <w:rsid w:val="FBFBAC43"/>
    <w:rsid w:val="FDD60B63"/>
    <w:rsid w:val="FF5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2530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微信用户</cp:lastModifiedBy>
  <dcterms:modified xsi:type="dcterms:W3CDTF">2026-09-18T11:05:57Z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4D7AB98E323A25102008AC6AD3D83F1F_42</vt:lpwstr>
  </property>
</Properties>
</file>