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9984E8">
      <w:pPr>
        <w:spacing w:before="1300"/>
        <w:jc w:val="center"/>
      </w:pPr>
      <w:r>
        <w:rPr>
          <w:b/>
          <w:color w:val="17365D"/>
          <w:sz w:val="48"/>
        </w:rPr>
        <w:t>铅笔制造</w:t>
      </w:r>
      <w:r>
        <w:rPr>
          <w:b/>
          <w:color w:val="17365D"/>
          <w:sz w:val="48"/>
        </w:rPr>
        <w:br w:type="textWrapping"/>
      </w:r>
      <w:r>
        <w:rPr>
          <w:b/>
          <w:color w:val="17365D"/>
          <w:sz w:val="48"/>
        </w:rPr>
        <w:t>AI-BOM智能体整体实施方案</w:t>
      </w:r>
    </w:p>
    <w:p w14:paraId="5150443C">
      <w:pPr>
        <w:spacing w:before="2100"/>
        <w:jc w:val="center"/>
      </w:pPr>
      <w:r>
        <w:rPr>
          <w:color w:val="777777"/>
          <w:sz w:val="20"/>
        </w:rPr>
        <w:t>版本：V1.0    |    日期：2026年9月16日</w:t>
      </w:r>
    </w:p>
    <w:p w14:paraId="6A4E115D">
      <w:r>
        <w:br w:type="page"/>
      </w:r>
    </w:p>
    <w:p w14:paraId="656A3F79">
      <w:pPr>
        <w:pStyle w:val="3"/>
      </w:pPr>
      <w:r>
        <w:t>一、项目理解与实施结论</w:t>
      </w:r>
    </w:p>
    <w:p w14:paraId="1F658690">
      <w:pPr>
        <w:spacing w:after="80"/>
      </w:pPr>
      <w:r>
        <w:t>本项目面向铅笔制造企业多色号、多规格、辅料差异化订单的 BOM 编制场景，建设一套部署在客户内网的 AI-BOM 智能体。系统从订单文档中识别产品规格、色号、数量、包装及辅料等字段，结合经过确认的历史 BOM 和物料规则，生成可追溯的 EBOM 草稿，并支持同类订单按色号/辅料批量派生、人工校核、版本留痕和结果导出。</w:t>
      </w:r>
    </w:p>
    <w:p w14:paraId="6631D5DD">
      <w:pPr>
        <w:spacing w:after="80"/>
      </w:pPr>
      <w:r>
        <w:t>实施结论：在客户按约提供服务器、样例订单、符合导入模板的历史 BOM 原始资料，并安排业务骨干参与规则确认的前提下，首期建议投入约 82 人天，采用 10 周实施节奏：第 1-7 周完成开发与核心联调，第 8-9 周完成测试和问题闭环，第 10 周完成生产部署指导、培训及试运行；核心可用版本可在第 6 周完成测试环境演示。</w:t>
      </w:r>
    </w:p>
    <w:p w14:paraId="29E61095">
      <w:pPr>
        <w:spacing w:after="80"/>
        <w:ind w:left="216"/>
      </w:pPr>
      <w:r>
        <w:rPr>
          <w:i/>
          <w:color w:val="666666"/>
        </w:rPr>
        <w:t>说明：82 人天对应受限范围 MVP：首期支持不超过 3 种已确认订单模板、单一产品范围、低并发使用和约定格式的文本型 DOCX/XLSX/PDF；不包含历史 BOM 全量清洗标准化、ERP/MES 接口、扫描件 OCR 专项治理、模型训练、高可用集群和新增业务模块。若原始资料质量或范围超出前述边界，应在需求确认后另行核定数据治理和接口人天。</w:t>
      </w:r>
    </w:p>
    <w:p w14:paraId="040F432E">
      <w:pPr>
        <w:pStyle w:val="3"/>
      </w:pPr>
      <w:r>
        <w:t>二、首期人天估算（先行估算）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1"/>
        <w:gridCol w:w="3899"/>
        <w:gridCol w:w="1669"/>
        <w:gridCol w:w="649"/>
        <w:gridCol w:w="2058"/>
      </w:tblGrid>
      <w:tr w14:paraId="40D068B2">
        <w:trPr>
          <w:jc w:val="center"/>
        </w:trPr>
        <w:tc>
          <w:tcPr>
            <w:tcW w:w="2232" w:type="dxa"/>
            <w:shd w:val="clear" w:color="auto" w:fill="1F4E78"/>
            <w:vAlign w:val="center"/>
          </w:tcPr>
          <w:p w14:paraId="1E94B776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工作包</w:t>
            </w:r>
          </w:p>
        </w:tc>
        <w:tc>
          <w:tcPr>
            <w:tcW w:w="4320" w:type="dxa"/>
            <w:shd w:val="clear" w:color="auto" w:fill="1F4E78"/>
            <w:vAlign w:val="center"/>
          </w:tcPr>
          <w:p w14:paraId="2CE67463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主要工作内容</w:t>
            </w:r>
          </w:p>
        </w:tc>
        <w:tc>
          <w:tcPr>
            <w:tcW w:w="1800" w:type="dxa"/>
            <w:shd w:val="clear" w:color="auto" w:fill="1F4E78"/>
            <w:vAlign w:val="center"/>
          </w:tcPr>
          <w:p w14:paraId="3219B393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角色配置</w:t>
            </w:r>
          </w:p>
        </w:tc>
        <w:tc>
          <w:tcPr>
            <w:tcW w:w="691" w:type="dxa"/>
            <w:shd w:val="clear" w:color="auto" w:fill="1F4E78"/>
            <w:vAlign w:val="center"/>
          </w:tcPr>
          <w:p w14:paraId="0019D6A5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人天</w:t>
            </w:r>
          </w:p>
        </w:tc>
        <w:tc>
          <w:tcPr>
            <w:tcW w:w="2304" w:type="dxa"/>
            <w:shd w:val="clear" w:color="auto" w:fill="1F4E78"/>
            <w:vAlign w:val="center"/>
          </w:tcPr>
          <w:p w14:paraId="52A680F0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交付结果</w:t>
            </w:r>
          </w:p>
        </w:tc>
      </w:tr>
      <w:tr w14:paraId="7062332E">
        <w:trPr>
          <w:jc w:val="center"/>
        </w:trPr>
        <w:tc>
          <w:tcPr>
            <w:tcW w:w="2232" w:type="dxa"/>
            <w:shd w:val="clear" w:color="auto" w:fill="F3F6FA"/>
            <w:vAlign w:val="center"/>
          </w:tcPr>
          <w:p w14:paraId="24165F50">
            <w:pPr>
              <w:pStyle w:val="164"/>
              <w:spacing w:after="0" w:line="240" w:lineRule="auto"/>
            </w:pPr>
            <w:r>
              <w:rPr>
                <w:b w:val="0"/>
              </w:rPr>
              <w:t>1.需求调研与范围确认</w:t>
            </w:r>
          </w:p>
        </w:tc>
        <w:tc>
          <w:tcPr>
            <w:tcW w:w="4320" w:type="dxa"/>
            <w:shd w:val="clear" w:color="auto" w:fill="F3F6FA"/>
            <w:vAlign w:val="center"/>
          </w:tcPr>
          <w:p w14:paraId="34CB2A84">
            <w:pPr>
              <w:pStyle w:val="164"/>
              <w:spacing w:after="0" w:line="240" w:lineRule="auto"/>
            </w:pPr>
            <w:r>
              <w:rPr>
                <w:b w:val="0"/>
              </w:rPr>
              <w:t>订单样本盘点、BOM字段/模板确认、业务规则访谈、验收用例固化</w:t>
            </w:r>
          </w:p>
        </w:tc>
        <w:tc>
          <w:tcPr>
            <w:tcW w:w="1800" w:type="dxa"/>
            <w:shd w:val="clear" w:color="auto" w:fill="F3F6FA"/>
            <w:vAlign w:val="center"/>
          </w:tcPr>
          <w:p w14:paraId="060E1452">
            <w:pPr>
              <w:pStyle w:val="164"/>
              <w:spacing w:after="0" w:line="240" w:lineRule="auto"/>
            </w:pPr>
            <w:r>
              <w:rPr>
                <w:b w:val="0"/>
              </w:rPr>
              <w:t>产品经理/业务分析师</w:t>
            </w:r>
          </w:p>
        </w:tc>
        <w:tc>
          <w:tcPr>
            <w:tcW w:w="691" w:type="dxa"/>
            <w:shd w:val="clear" w:color="auto" w:fill="F3F6FA"/>
            <w:vAlign w:val="center"/>
          </w:tcPr>
          <w:p w14:paraId="59E59F6A">
            <w:pPr>
              <w:pStyle w:val="164"/>
              <w:spacing w:after="0" w:line="240" w:lineRule="auto"/>
            </w:pPr>
            <w:r>
              <w:rPr>
                <w:b w:val="0"/>
              </w:rPr>
              <w:t>8</w:t>
            </w:r>
          </w:p>
        </w:tc>
        <w:tc>
          <w:tcPr>
            <w:tcW w:w="2304" w:type="dxa"/>
            <w:shd w:val="clear" w:color="auto" w:fill="F3F6FA"/>
            <w:vAlign w:val="center"/>
          </w:tcPr>
          <w:p w14:paraId="2CFF57AD">
            <w:pPr>
              <w:pStyle w:val="164"/>
              <w:spacing w:after="0" w:line="240" w:lineRule="auto"/>
            </w:pPr>
            <w:r>
              <w:rPr>
                <w:b w:val="0"/>
              </w:rPr>
              <w:t>需求规格说明书、字段字典、验收用例</w:t>
            </w:r>
          </w:p>
        </w:tc>
      </w:tr>
      <w:tr w14:paraId="0EBA4120">
        <w:trPr>
          <w:jc w:val="center"/>
        </w:trPr>
        <w:tc>
          <w:tcPr>
            <w:tcW w:w="2232" w:type="dxa"/>
            <w:vAlign w:val="center"/>
          </w:tcPr>
          <w:p w14:paraId="1550F772">
            <w:pPr>
              <w:pStyle w:val="164"/>
              <w:spacing w:after="0" w:line="240" w:lineRule="auto"/>
            </w:pPr>
            <w:r>
              <w:rPr>
                <w:b w:val="0"/>
              </w:rPr>
              <w:t>2.总体架构与安全设计</w:t>
            </w:r>
          </w:p>
        </w:tc>
        <w:tc>
          <w:tcPr>
            <w:tcW w:w="4320" w:type="dxa"/>
            <w:vAlign w:val="center"/>
          </w:tcPr>
          <w:p w14:paraId="6B6BE43D">
            <w:pPr>
              <w:pStyle w:val="164"/>
              <w:spacing w:after="0" w:line="240" w:lineRule="auto"/>
            </w:pPr>
            <w:r>
              <w:rPr>
                <w:b w:val="0"/>
              </w:rPr>
              <w:t>智能体分层、数据流、权限、审计、部署拓扑、备份恢复设计</w:t>
            </w:r>
          </w:p>
        </w:tc>
        <w:tc>
          <w:tcPr>
            <w:tcW w:w="1800" w:type="dxa"/>
            <w:vAlign w:val="center"/>
          </w:tcPr>
          <w:p w14:paraId="5580115F">
            <w:pPr>
              <w:pStyle w:val="164"/>
              <w:spacing w:after="0" w:line="240" w:lineRule="auto"/>
            </w:pPr>
            <w:r>
              <w:rPr>
                <w:b w:val="0"/>
              </w:rPr>
              <w:t>架构师/安全工程师</w:t>
            </w:r>
          </w:p>
        </w:tc>
        <w:tc>
          <w:tcPr>
            <w:tcW w:w="691" w:type="dxa"/>
            <w:vAlign w:val="center"/>
          </w:tcPr>
          <w:p w14:paraId="6AC2CE13">
            <w:pPr>
              <w:pStyle w:val="164"/>
              <w:spacing w:after="0" w:line="240" w:lineRule="auto"/>
            </w:pPr>
            <w:r>
              <w:rPr>
                <w:b w:val="0"/>
              </w:rPr>
              <w:t>5</w:t>
            </w:r>
          </w:p>
        </w:tc>
        <w:tc>
          <w:tcPr>
            <w:tcW w:w="2304" w:type="dxa"/>
            <w:vAlign w:val="center"/>
          </w:tcPr>
          <w:p w14:paraId="754452A6">
            <w:pPr>
              <w:pStyle w:val="164"/>
              <w:spacing w:after="0" w:line="240" w:lineRule="auto"/>
            </w:pPr>
            <w:r>
              <w:rPr>
                <w:b w:val="0"/>
              </w:rPr>
              <w:t>总体设计、部署架构、安全方案</w:t>
            </w:r>
          </w:p>
        </w:tc>
      </w:tr>
      <w:tr w14:paraId="381E0B37">
        <w:trPr>
          <w:jc w:val="center"/>
        </w:trPr>
        <w:tc>
          <w:tcPr>
            <w:tcW w:w="2232" w:type="dxa"/>
            <w:shd w:val="clear" w:color="auto" w:fill="F3F6FA"/>
            <w:vAlign w:val="center"/>
          </w:tcPr>
          <w:p w14:paraId="7EB6E9C9">
            <w:pPr>
              <w:pStyle w:val="164"/>
              <w:spacing w:after="0" w:line="240" w:lineRule="auto"/>
            </w:pPr>
            <w:r>
              <w:rPr>
                <w:b w:val="0"/>
              </w:rPr>
              <w:t>3.数据接入与知识库初始化</w:t>
            </w:r>
          </w:p>
        </w:tc>
        <w:tc>
          <w:tcPr>
            <w:tcW w:w="4320" w:type="dxa"/>
            <w:shd w:val="clear" w:color="auto" w:fill="F3F6FA"/>
            <w:vAlign w:val="center"/>
          </w:tcPr>
          <w:p w14:paraId="1E90397E">
            <w:pPr>
              <w:pStyle w:val="164"/>
              <w:spacing w:after="0" w:line="240" w:lineRule="auto"/>
            </w:pPr>
            <w:r>
              <w:rPr>
                <w:b w:val="0"/>
              </w:rPr>
              <w:t>导入模板、数据质量检查、分类分层、样例整理、索引构建；不含全量清洗和编码重构</w:t>
            </w:r>
          </w:p>
        </w:tc>
        <w:tc>
          <w:tcPr>
            <w:tcW w:w="1800" w:type="dxa"/>
            <w:shd w:val="clear" w:color="auto" w:fill="F3F6FA"/>
            <w:vAlign w:val="center"/>
          </w:tcPr>
          <w:p w14:paraId="67CAB252">
            <w:pPr>
              <w:pStyle w:val="164"/>
              <w:spacing w:after="0" w:line="240" w:lineRule="auto"/>
            </w:pPr>
            <w:r>
              <w:rPr>
                <w:b w:val="0"/>
              </w:rPr>
              <w:t>数据工程师/知识工程师</w:t>
            </w:r>
          </w:p>
        </w:tc>
        <w:tc>
          <w:tcPr>
            <w:tcW w:w="691" w:type="dxa"/>
            <w:shd w:val="clear" w:color="auto" w:fill="F3F6FA"/>
            <w:vAlign w:val="center"/>
          </w:tcPr>
          <w:p w14:paraId="1A41EA04">
            <w:pPr>
              <w:pStyle w:val="164"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b w:val="0"/>
              </w:rPr>
              <w:t>1</w:t>
            </w:r>
            <w:r>
              <w:rPr>
                <w:rFonts w:hint="default"/>
                <w:b w:val="0"/>
                <w:lang w:val="en-US"/>
              </w:rPr>
              <w:t>0</w:t>
            </w:r>
          </w:p>
        </w:tc>
        <w:tc>
          <w:tcPr>
            <w:tcW w:w="2304" w:type="dxa"/>
            <w:shd w:val="clear" w:color="auto" w:fill="F3F6FA"/>
            <w:vAlign w:val="center"/>
          </w:tcPr>
          <w:p w14:paraId="1F828B59">
            <w:pPr>
              <w:pStyle w:val="164"/>
              <w:spacing w:after="0" w:line="240" w:lineRule="auto"/>
            </w:pPr>
            <w:r>
              <w:rPr>
                <w:b w:val="0"/>
              </w:rPr>
              <w:t>知识库初始版本、导入脚本、数据质量清单</w:t>
            </w:r>
          </w:p>
        </w:tc>
      </w:tr>
      <w:tr w14:paraId="4D00DBDA">
        <w:trPr>
          <w:jc w:val="center"/>
        </w:trPr>
        <w:tc>
          <w:tcPr>
            <w:tcW w:w="2232" w:type="dxa"/>
            <w:vAlign w:val="center"/>
          </w:tcPr>
          <w:p w14:paraId="584A1402">
            <w:pPr>
              <w:pStyle w:val="164"/>
              <w:spacing w:after="0" w:line="240" w:lineRule="auto"/>
            </w:pPr>
            <w:r>
              <w:rPr>
                <w:b w:val="0"/>
              </w:rPr>
              <w:t>4.订单文档解析</w:t>
            </w:r>
          </w:p>
        </w:tc>
        <w:tc>
          <w:tcPr>
            <w:tcW w:w="4320" w:type="dxa"/>
            <w:vAlign w:val="center"/>
          </w:tcPr>
          <w:p w14:paraId="06168366">
            <w:pPr>
              <w:pStyle w:val="164"/>
              <w:spacing w:after="0" w:line="240" w:lineRule="auto"/>
            </w:pPr>
            <w:r>
              <w:rPr>
                <w:b w:val="0"/>
              </w:rPr>
              <w:t>DOCX/XLSX/PDF文本解析、表格识别、字段抽取、异常提示、解析结果确认</w:t>
            </w:r>
          </w:p>
        </w:tc>
        <w:tc>
          <w:tcPr>
            <w:tcW w:w="1800" w:type="dxa"/>
            <w:vAlign w:val="center"/>
          </w:tcPr>
          <w:p w14:paraId="154A541E">
            <w:pPr>
              <w:pStyle w:val="164"/>
              <w:spacing w:after="0" w:line="240" w:lineRule="auto"/>
            </w:pPr>
            <w:r>
              <w:rPr>
                <w:b w:val="0"/>
              </w:rPr>
              <w:t>AI工程师/后端工程师</w:t>
            </w:r>
          </w:p>
        </w:tc>
        <w:tc>
          <w:tcPr>
            <w:tcW w:w="691" w:type="dxa"/>
            <w:vAlign w:val="center"/>
          </w:tcPr>
          <w:p w14:paraId="6A47C8A9">
            <w:pPr>
              <w:pStyle w:val="164"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b w:val="0"/>
              </w:rPr>
              <w:t>1</w:t>
            </w:r>
            <w:r>
              <w:rPr>
                <w:rFonts w:hint="default"/>
                <w:b w:val="0"/>
                <w:lang w:val="en-US"/>
              </w:rPr>
              <w:t>0</w:t>
            </w:r>
          </w:p>
        </w:tc>
        <w:tc>
          <w:tcPr>
            <w:tcW w:w="2304" w:type="dxa"/>
            <w:vAlign w:val="center"/>
          </w:tcPr>
          <w:p w14:paraId="600D0FB2">
            <w:pPr>
              <w:pStyle w:val="164"/>
              <w:spacing w:after="0" w:line="240" w:lineRule="auto"/>
            </w:pPr>
            <w:r>
              <w:rPr>
                <w:b w:val="0"/>
              </w:rPr>
              <w:t>订单解析流程及接口</w:t>
            </w:r>
          </w:p>
        </w:tc>
      </w:tr>
      <w:tr w14:paraId="1F123C3A">
        <w:trPr>
          <w:jc w:val="center"/>
        </w:trPr>
        <w:tc>
          <w:tcPr>
            <w:tcW w:w="2232" w:type="dxa"/>
            <w:shd w:val="clear" w:color="auto" w:fill="F3F6FA"/>
            <w:vAlign w:val="center"/>
          </w:tcPr>
          <w:p w14:paraId="3C9E30A7">
            <w:pPr>
              <w:pStyle w:val="164"/>
              <w:spacing w:after="0" w:line="240" w:lineRule="auto"/>
            </w:pPr>
            <w:r>
              <w:rPr>
                <w:b w:val="0"/>
              </w:rPr>
              <w:t>5.EBOM推导与规则引擎</w:t>
            </w:r>
          </w:p>
        </w:tc>
        <w:tc>
          <w:tcPr>
            <w:tcW w:w="4320" w:type="dxa"/>
            <w:shd w:val="clear" w:color="auto" w:fill="F3F6FA"/>
            <w:vAlign w:val="center"/>
          </w:tcPr>
          <w:p w14:paraId="55D859AB">
            <w:pPr>
              <w:pStyle w:val="164"/>
              <w:spacing w:after="0" w:line="240" w:lineRule="auto"/>
            </w:pPr>
            <w:r>
              <w:rPr>
                <w:b w:val="0"/>
              </w:rPr>
              <w:t>物料映射、层级生成、单位/用量校验、规则优先级、来源引用、低置信度拦截</w:t>
            </w:r>
          </w:p>
        </w:tc>
        <w:tc>
          <w:tcPr>
            <w:tcW w:w="1800" w:type="dxa"/>
            <w:shd w:val="clear" w:color="auto" w:fill="F3F6FA"/>
            <w:vAlign w:val="center"/>
          </w:tcPr>
          <w:p w14:paraId="5986EF4B">
            <w:pPr>
              <w:pStyle w:val="164"/>
              <w:spacing w:after="0" w:line="240" w:lineRule="auto"/>
            </w:pPr>
            <w:r>
              <w:rPr>
                <w:b w:val="0"/>
              </w:rPr>
              <w:t>AI工程师/后端工程师</w:t>
            </w:r>
          </w:p>
        </w:tc>
        <w:tc>
          <w:tcPr>
            <w:tcW w:w="691" w:type="dxa"/>
            <w:shd w:val="clear" w:color="auto" w:fill="F3F6FA"/>
            <w:vAlign w:val="center"/>
          </w:tcPr>
          <w:p w14:paraId="719C8B57">
            <w:pPr>
              <w:pStyle w:val="164"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b w:val="0"/>
              </w:rPr>
              <w:t>1</w:t>
            </w:r>
            <w:r>
              <w:rPr>
                <w:rFonts w:hint="default"/>
                <w:b w:val="0"/>
                <w:lang w:val="en-US"/>
              </w:rPr>
              <w:t>0</w:t>
            </w:r>
          </w:p>
        </w:tc>
        <w:tc>
          <w:tcPr>
            <w:tcW w:w="2304" w:type="dxa"/>
            <w:shd w:val="clear" w:color="auto" w:fill="F3F6FA"/>
            <w:vAlign w:val="center"/>
          </w:tcPr>
          <w:p w14:paraId="4D39F7E8">
            <w:pPr>
              <w:pStyle w:val="164"/>
              <w:spacing w:after="0" w:line="240" w:lineRule="auto"/>
            </w:pPr>
            <w:r>
              <w:rPr>
                <w:b w:val="0"/>
              </w:rPr>
              <w:t>EBOM生成服务、规则配置</w:t>
            </w:r>
          </w:p>
        </w:tc>
      </w:tr>
      <w:tr w14:paraId="132CF4D0">
        <w:trPr>
          <w:jc w:val="center"/>
        </w:trPr>
        <w:tc>
          <w:tcPr>
            <w:tcW w:w="2232" w:type="dxa"/>
            <w:vAlign w:val="center"/>
          </w:tcPr>
          <w:p w14:paraId="66CBECD0">
            <w:pPr>
              <w:pStyle w:val="164"/>
              <w:spacing w:after="0" w:line="240" w:lineRule="auto"/>
            </w:pPr>
            <w:r>
              <w:rPr>
                <w:b w:val="0"/>
              </w:rPr>
              <w:t>6.差异订单批量生成</w:t>
            </w:r>
          </w:p>
        </w:tc>
        <w:tc>
          <w:tcPr>
            <w:tcW w:w="4320" w:type="dxa"/>
            <w:vAlign w:val="center"/>
          </w:tcPr>
          <w:p w14:paraId="4572E7E2">
            <w:pPr>
              <w:pStyle w:val="164"/>
              <w:spacing w:after="0" w:line="240" w:lineRule="auto"/>
            </w:pPr>
            <w:r>
              <w:rPr>
                <w:b w:val="0"/>
              </w:rPr>
              <w:t>基准订单选择、色号/辅料差异识别、批量任务、任务重试、结果校验</w:t>
            </w:r>
          </w:p>
        </w:tc>
        <w:tc>
          <w:tcPr>
            <w:tcW w:w="1800" w:type="dxa"/>
            <w:vAlign w:val="center"/>
          </w:tcPr>
          <w:p w14:paraId="6F82B430">
            <w:pPr>
              <w:pStyle w:val="164"/>
              <w:spacing w:after="0" w:line="240" w:lineRule="auto"/>
            </w:pPr>
            <w:r>
              <w:rPr>
                <w:b w:val="0"/>
              </w:rPr>
              <w:t>后端工程师</w:t>
            </w:r>
          </w:p>
        </w:tc>
        <w:tc>
          <w:tcPr>
            <w:tcW w:w="691" w:type="dxa"/>
            <w:vAlign w:val="center"/>
          </w:tcPr>
          <w:p w14:paraId="65ACBA81">
            <w:pPr>
              <w:pStyle w:val="164"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</w:t>
            </w:r>
          </w:p>
        </w:tc>
        <w:tc>
          <w:tcPr>
            <w:tcW w:w="2304" w:type="dxa"/>
            <w:vAlign w:val="center"/>
          </w:tcPr>
          <w:p w14:paraId="753A2096">
            <w:pPr>
              <w:pStyle w:val="164"/>
              <w:spacing w:after="0" w:line="240" w:lineRule="auto"/>
            </w:pPr>
            <w:r>
              <w:rPr>
                <w:b w:val="0"/>
              </w:rPr>
              <w:t>批量生成模块</w:t>
            </w:r>
          </w:p>
        </w:tc>
      </w:tr>
      <w:tr w14:paraId="3EACC8F0">
        <w:trPr>
          <w:jc w:val="center"/>
        </w:trPr>
        <w:tc>
          <w:tcPr>
            <w:tcW w:w="2232" w:type="dxa"/>
            <w:shd w:val="clear" w:color="auto" w:fill="F3F6FA"/>
            <w:vAlign w:val="center"/>
          </w:tcPr>
          <w:p w14:paraId="24E9BA1B">
            <w:pPr>
              <w:pStyle w:val="164"/>
              <w:spacing w:after="0" w:line="240" w:lineRule="auto"/>
            </w:pPr>
            <w:r>
              <w:rPr>
                <w:b w:val="0"/>
              </w:rPr>
              <w:t>7.结果工作台</w:t>
            </w:r>
          </w:p>
        </w:tc>
        <w:tc>
          <w:tcPr>
            <w:tcW w:w="4320" w:type="dxa"/>
            <w:shd w:val="clear" w:color="auto" w:fill="F3F6FA"/>
            <w:vAlign w:val="center"/>
          </w:tcPr>
          <w:p w14:paraId="3E4B467F">
            <w:pPr>
              <w:pStyle w:val="164"/>
              <w:spacing w:after="0" w:line="240" w:lineRule="auto"/>
            </w:pPr>
            <w:r>
              <w:rPr>
                <w:b w:val="0"/>
              </w:rPr>
              <w:t>BOM预览、人工编辑、差异对比、版本记录、查询、导出</w:t>
            </w:r>
          </w:p>
        </w:tc>
        <w:tc>
          <w:tcPr>
            <w:tcW w:w="1800" w:type="dxa"/>
            <w:shd w:val="clear" w:color="auto" w:fill="F3F6FA"/>
            <w:vAlign w:val="center"/>
          </w:tcPr>
          <w:p w14:paraId="3D726024">
            <w:pPr>
              <w:pStyle w:val="164"/>
              <w:spacing w:after="0" w:line="240" w:lineRule="auto"/>
            </w:pPr>
            <w:r>
              <w:rPr>
                <w:b w:val="0"/>
              </w:rPr>
              <w:t>前端/后端工程师</w:t>
            </w:r>
          </w:p>
        </w:tc>
        <w:tc>
          <w:tcPr>
            <w:tcW w:w="691" w:type="dxa"/>
            <w:shd w:val="clear" w:color="auto" w:fill="F3F6FA"/>
            <w:vAlign w:val="center"/>
          </w:tcPr>
          <w:p w14:paraId="0D93D0C9">
            <w:pPr>
              <w:pStyle w:val="164"/>
              <w:spacing w:after="0" w:line="240" w:lineRule="auto"/>
            </w:pPr>
            <w:r>
              <w:rPr>
                <w:b w:val="0"/>
              </w:rPr>
              <w:t>10</w:t>
            </w:r>
          </w:p>
        </w:tc>
        <w:tc>
          <w:tcPr>
            <w:tcW w:w="2304" w:type="dxa"/>
            <w:shd w:val="clear" w:color="auto" w:fill="F3F6FA"/>
            <w:vAlign w:val="center"/>
          </w:tcPr>
          <w:p w14:paraId="270B50B8">
            <w:pPr>
              <w:pStyle w:val="164"/>
              <w:spacing w:after="0" w:line="240" w:lineRule="auto"/>
            </w:pPr>
            <w:r>
              <w:rPr>
                <w:b w:val="0"/>
              </w:rPr>
              <w:t>BOM工作台与记录查询</w:t>
            </w:r>
          </w:p>
        </w:tc>
      </w:tr>
      <w:tr w14:paraId="0F01AD8C">
        <w:trPr>
          <w:jc w:val="center"/>
        </w:trPr>
        <w:tc>
          <w:tcPr>
            <w:tcW w:w="2232" w:type="dxa"/>
            <w:vAlign w:val="center"/>
          </w:tcPr>
          <w:p w14:paraId="6B6C2D63">
            <w:pPr>
              <w:pStyle w:val="164"/>
              <w:spacing w:after="0" w:line="240" w:lineRule="auto"/>
            </w:pPr>
            <w:r>
              <w:rPr>
                <w:b w:val="0"/>
              </w:rPr>
              <w:t>8.私有化部署与测试</w:t>
            </w:r>
          </w:p>
        </w:tc>
        <w:tc>
          <w:tcPr>
            <w:tcW w:w="4320" w:type="dxa"/>
            <w:vAlign w:val="center"/>
          </w:tcPr>
          <w:p w14:paraId="7F1DB883">
            <w:pPr>
              <w:pStyle w:val="164"/>
              <w:spacing w:after="0" w:line="240" w:lineRule="auto"/>
            </w:pPr>
            <w:r>
              <w:rPr>
                <w:b w:val="0"/>
              </w:rPr>
              <w:t>容器编排、环境配置、日志监控、功能/准确性/性能测试、修复回归</w:t>
            </w:r>
          </w:p>
        </w:tc>
        <w:tc>
          <w:tcPr>
            <w:tcW w:w="1800" w:type="dxa"/>
            <w:vAlign w:val="center"/>
          </w:tcPr>
          <w:p w14:paraId="6650DE3F">
            <w:pPr>
              <w:pStyle w:val="164"/>
              <w:spacing w:after="0" w:line="240" w:lineRule="auto"/>
            </w:pPr>
            <w:r>
              <w:rPr>
                <w:b w:val="0"/>
              </w:rPr>
              <w:t>DevOps/测试工程师</w:t>
            </w:r>
          </w:p>
        </w:tc>
        <w:tc>
          <w:tcPr>
            <w:tcW w:w="691" w:type="dxa"/>
            <w:vAlign w:val="center"/>
          </w:tcPr>
          <w:p w14:paraId="2285A071">
            <w:pPr>
              <w:pStyle w:val="164"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2304" w:type="dxa"/>
            <w:vAlign w:val="center"/>
          </w:tcPr>
          <w:p w14:paraId="728F0649">
            <w:pPr>
              <w:pStyle w:val="164"/>
              <w:spacing w:after="0" w:line="240" w:lineRule="auto"/>
            </w:pPr>
            <w:r>
              <w:rPr>
                <w:b w:val="0"/>
              </w:rPr>
              <w:t>测试报告、部署包、配置手册</w:t>
            </w:r>
          </w:p>
        </w:tc>
      </w:tr>
      <w:tr w14:paraId="0FFF3D0E">
        <w:trPr>
          <w:jc w:val="center"/>
        </w:trPr>
        <w:tc>
          <w:tcPr>
            <w:tcW w:w="2232" w:type="dxa"/>
            <w:shd w:val="clear" w:color="auto" w:fill="F3F6FA"/>
            <w:vAlign w:val="center"/>
          </w:tcPr>
          <w:p w14:paraId="0A098747">
            <w:pPr>
              <w:pStyle w:val="164"/>
              <w:spacing w:after="0" w:line="240" w:lineRule="auto"/>
            </w:pPr>
            <w:r>
              <w:rPr>
                <w:b w:val="0"/>
              </w:rPr>
              <w:t>9.上线指导与培训</w:t>
            </w:r>
          </w:p>
        </w:tc>
        <w:tc>
          <w:tcPr>
            <w:tcW w:w="4320" w:type="dxa"/>
            <w:shd w:val="clear" w:color="auto" w:fill="F3F6FA"/>
            <w:vAlign w:val="center"/>
          </w:tcPr>
          <w:p w14:paraId="23F78133">
            <w:pPr>
              <w:pStyle w:val="164"/>
              <w:spacing w:after="0" w:line="240" w:lineRule="auto"/>
            </w:pPr>
            <w:r>
              <w:rPr>
                <w:b w:val="0"/>
              </w:rPr>
              <w:t>生产部署指导、试运行陪跑、远程培训、手册编制、验收支持</w:t>
            </w:r>
          </w:p>
        </w:tc>
        <w:tc>
          <w:tcPr>
            <w:tcW w:w="1800" w:type="dxa"/>
            <w:shd w:val="clear" w:color="auto" w:fill="F3F6FA"/>
            <w:vAlign w:val="center"/>
          </w:tcPr>
          <w:p w14:paraId="107F041F">
            <w:pPr>
              <w:pStyle w:val="164"/>
              <w:spacing w:after="0" w:line="240" w:lineRule="auto"/>
            </w:pPr>
            <w:r>
              <w:rPr>
                <w:b w:val="0"/>
              </w:rPr>
              <w:t>项目经理/实施工程师</w:t>
            </w:r>
          </w:p>
        </w:tc>
        <w:tc>
          <w:tcPr>
            <w:tcW w:w="691" w:type="dxa"/>
            <w:shd w:val="clear" w:color="auto" w:fill="F3F6FA"/>
            <w:vAlign w:val="center"/>
          </w:tcPr>
          <w:p w14:paraId="5D32E8E4">
            <w:pPr>
              <w:pStyle w:val="164"/>
              <w:spacing w:after="0" w:line="240" w:lineRule="auto"/>
            </w:pPr>
            <w:r>
              <w:rPr>
                <w:b w:val="0"/>
              </w:rPr>
              <w:t>5</w:t>
            </w:r>
          </w:p>
        </w:tc>
        <w:tc>
          <w:tcPr>
            <w:tcW w:w="2304" w:type="dxa"/>
            <w:shd w:val="clear" w:color="auto" w:fill="F3F6FA"/>
            <w:vAlign w:val="center"/>
          </w:tcPr>
          <w:p w14:paraId="7152CFF6">
            <w:pPr>
              <w:pStyle w:val="164"/>
              <w:spacing w:after="0" w:line="240" w:lineRule="auto"/>
            </w:pPr>
            <w:r>
              <w:rPr>
                <w:b w:val="0"/>
              </w:rPr>
              <w:t>操作手册、培训记录、验收资料</w:t>
            </w:r>
          </w:p>
        </w:tc>
      </w:tr>
      <w:tr w14:paraId="48C41081">
        <w:trPr>
          <w:jc w:val="center"/>
        </w:trPr>
        <w:tc>
          <w:tcPr>
            <w:tcW w:w="2232" w:type="dxa"/>
            <w:vAlign w:val="center"/>
          </w:tcPr>
          <w:p w14:paraId="6F50048E">
            <w:pPr>
              <w:pStyle w:val="164"/>
              <w:spacing w:after="0" w:line="240" w:lineRule="auto"/>
            </w:pPr>
            <w:r>
              <w:rPr>
                <w:b w:val="0"/>
              </w:rPr>
              <w:t>合计</w:t>
            </w:r>
          </w:p>
        </w:tc>
        <w:tc>
          <w:tcPr>
            <w:tcW w:w="4320" w:type="dxa"/>
            <w:vAlign w:val="center"/>
          </w:tcPr>
          <w:p w14:paraId="5153C7C7">
            <w:pPr>
              <w:pStyle w:val="164"/>
              <w:spacing w:after="0" w:line="240" w:lineRule="auto"/>
            </w:pPr>
          </w:p>
        </w:tc>
        <w:tc>
          <w:tcPr>
            <w:tcW w:w="1800" w:type="dxa"/>
            <w:vAlign w:val="center"/>
          </w:tcPr>
          <w:p w14:paraId="276F5C99">
            <w:pPr>
              <w:pStyle w:val="164"/>
              <w:spacing w:after="0" w:line="240" w:lineRule="auto"/>
            </w:pPr>
          </w:p>
        </w:tc>
        <w:tc>
          <w:tcPr>
            <w:tcW w:w="691" w:type="dxa"/>
            <w:vAlign w:val="center"/>
          </w:tcPr>
          <w:p w14:paraId="0FF09F32">
            <w:pPr>
              <w:pStyle w:val="164"/>
              <w:spacing w:after="0" w:line="240" w:lineRule="auto"/>
            </w:pPr>
            <w:r>
              <w:rPr>
                <w:b w:val="0"/>
              </w:rPr>
              <w:t>82</w:t>
            </w:r>
          </w:p>
        </w:tc>
        <w:tc>
          <w:tcPr>
            <w:tcW w:w="2304" w:type="dxa"/>
            <w:vAlign w:val="center"/>
          </w:tcPr>
          <w:p w14:paraId="6402C406">
            <w:pPr>
              <w:pStyle w:val="164"/>
              <w:spacing w:after="0" w:line="240" w:lineRule="auto"/>
            </w:pPr>
          </w:p>
        </w:tc>
      </w:tr>
    </w:tbl>
    <w:p w14:paraId="1CB0CCBC">
      <w:pPr>
        <w:spacing w:after="0"/>
      </w:pPr>
    </w:p>
    <w:p w14:paraId="480D4039">
      <w:pPr>
        <w:spacing w:after="80"/>
      </w:pPr>
      <w:r>
        <w:t>建议团队：项目经理/产品 1 人、AI/知识工程师 1 人、后端工程师 1 人、前端工程师 1 人、DevOps/测试兼职 1 人。以上为阶段性并行角色投入，不等于连续 82 个工作日；按 3-4 个角色阶段性并行，计划周期约 10 周。</w:t>
      </w:r>
    </w:p>
    <w:p w14:paraId="7DD395E2">
      <w:pPr>
        <w:spacing w:after="80"/>
      </w:pPr>
      <w:r>
        <w:t>建议首期导入上限：不超过 2,000 条已具备物料编码和父子层级的 BOM 记录、500 条物料主数据、3 种订单模板、30 份验收订单样本；超过上限或存在大量重复/缺失/版本冲突时，在数据画像完成后重新估算。客户负责原始资料完整性和业务确认，服务商负责导入、校验及问题报告。</w:t>
      </w:r>
    </w:p>
    <w:p w14:paraId="5DD2058D">
      <w:pPr>
        <w:pStyle w:val="4"/>
      </w:pPr>
      <w:r>
        <w:t>2.1 人天估算前提与调整项</w:t>
      </w:r>
    </w:p>
    <w:p w14:paraId="09E384BC">
      <w:pPr>
        <w:pStyle w:val="16"/>
        <w:spacing w:after="40"/>
      </w:pPr>
      <w:r>
        <w:t>客户提供至少 30 份具有代表性的订单样本，覆盖单色、多色、规格变化、辅料变化、异常字段等场景；提供历史 BOM 原始文件及字段说明。</w:t>
      </w:r>
    </w:p>
    <w:p w14:paraId="31FB292B">
      <w:pPr>
        <w:pStyle w:val="16"/>
        <w:spacing w:after="40"/>
      </w:pPr>
      <w:r>
        <w:t>首期输入以可复制文本的 DOCX/XLSX 及含文本层的 PDF 为主；PDF 仅支持文本层解析。若大量资料为低清扫描件、手写单据或图片，需增加 OCR 评估与数据治理工作包。</w:t>
      </w:r>
    </w:p>
    <w:p w14:paraId="20BB8A43">
      <w:pPr>
        <w:pStyle w:val="16"/>
        <w:spacing w:after="40"/>
      </w:pPr>
      <w:r>
        <w:t>首期输出为 EBOM 草稿和可导出的结构化文件，最终下单/生产前由业务人员确认；系统不直接替代工程/采购审批。</w:t>
      </w:r>
    </w:p>
    <w:p w14:paraId="7DC3D47B">
      <w:pPr>
        <w:pStyle w:val="16"/>
        <w:spacing w:after="40"/>
      </w:pPr>
      <w:r>
        <w:t>不做 ERP/MES/PLM 对接，不建设复杂审批流，不承诺未经标注的历史资料自动达到生产级准确率。</w:t>
      </w:r>
    </w:p>
    <w:p w14:paraId="56434B41">
      <w:pPr>
        <w:pStyle w:val="16"/>
        <w:spacing w:after="40"/>
      </w:pPr>
      <w:r>
        <w:t>人天可按数据规模调整：历史 BOM 超过 2,000 条、物料主数据超过 500 条、订单模板超过 3 种或新增 ERP 接口时，在需求确认阶段重新估算。</w:t>
      </w:r>
    </w:p>
    <w:p w14:paraId="6902A965">
      <w:pPr>
        <w:pStyle w:val="3"/>
      </w:pPr>
      <w:r>
        <w:t>三、智能体整体架构</w:t>
      </w:r>
    </w:p>
    <w:p w14:paraId="7F5FEE6F">
      <w:pPr>
        <w:spacing w:after="80"/>
      </w:pPr>
      <w:r>
        <w:t>采用“文档解析层 + 业务编排层 + 规则/知识层 + 人机协同层”的四层业务架构，并由基础设施层提供运行支撑。大模型负责自然语言理解、字段抽取、候选匹配和解释；确定性的物料编码、用量计算、层级校验和差异派生由规则引擎执行，避免把关键 BOM 计算完全交给大模型。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2689"/>
        <w:gridCol w:w="4086"/>
        <w:gridCol w:w="2189"/>
      </w:tblGrid>
      <w:tr w14:paraId="719AE18A">
        <w:trPr>
          <w:jc w:val="center"/>
        </w:trPr>
        <w:tc>
          <w:tcPr>
            <w:tcW w:w="1440" w:type="dxa"/>
            <w:shd w:val="clear" w:color="auto" w:fill="1F4E78"/>
            <w:vAlign w:val="center"/>
          </w:tcPr>
          <w:p w14:paraId="6E39832F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层级</w:t>
            </w:r>
          </w:p>
        </w:tc>
        <w:tc>
          <w:tcPr>
            <w:tcW w:w="2880" w:type="dxa"/>
            <w:shd w:val="clear" w:color="auto" w:fill="1F4E78"/>
            <w:vAlign w:val="center"/>
          </w:tcPr>
          <w:p w14:paraId="3A37F5F5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核心组件</w:t>
            </w:r>
          </w:p>
        </w:tc>
        <w:tc>
          <w:tcPr>
            <w:tcW w:w="4464" w:type="dxa"/>
            <w:shd w:val="clear" w:color="auto" w:fill="1F4E78"/>
            <w:vAlign w:val="center"/>
          </w:tcPr>
          <w:p w14:paraId="3D1D043D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职责</w:t>
            </w:r>
          </w:p>
        </w:tc>
        <w:tc>
          <w:tcPr>
            <w:tcW w:w="2376" w:type="dxa"/>
            <w:shd w:val="clear" w:color="auto" w:fill="1F4E78"/>
            <w:vAlign w:val="center"/>
          </w:tcPr>
          <w:p w14:paraId="688019BD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关键控制</w:t>
            </w:r>
          </w:p>
        </w:tc>
      </w:tr>
      <w:tr w14:paraId="0FA95216">
        <w:trPr>
          <w:jc w:val="center"/>
        </w:trPr>
        <w:tc>
          <w:tcPr>
            <w:tcW w:w="1440" w:type="dxa"/>
            <w:shd w:val="clear" w:color="auto" w:fill="F3F6FA"/>
            <w:vAlign w:val="center"/>
          </w:tcPr>
          <w:p w14:paraId="22331E46">
            <w:pPr>
              <w:pStyle w:val="164"/>
              <w:spacing w:after="0" w:line="240" w:lineRule="auto"/>
            </w:pPr>
            <w:r>
              <w:rPr>
                <w:b w:val="0"/>
              </w:rPr>
              <w:t>交互层</w:t>
            </w:r>
          </w:p>
        </w:tc>
        <w:tc>
          <w:tcPr>
            <w:tcW w:w="2880" w:type="dxa"/>
            <w:shd w:val="clear" w:color="auto" w:fill="F3F6FA"/>
            <w:vAlign w:val="center"/>
          </w:tcPr>
          <w:p w14:paraId="17BA3B0C">
            <w:pPr>
              <w:pStyle w:val="164"/>
              <w:spacing w:after="0" w:line="240" w:lineRule="auto"/>
            </w:pPr>
            <w:r>
              <w:rPr>
                <w:b w:val="0"/>
              </w:rPr>
              <w:t>Web上传/工作台、任务中心、BOM预览编辑</w:t>
            </w:r>
          </w:p>
        </w:tc>
        <w:tc>
          <w:tcPr>
            <w:tcW w:w="4464" w:type="dxa"/>
            <w:shd w:val="clear" w:color="auto" w:fill="F3F6FA"/>
            <w:vAlign w:val="center"/>
          </w:tcPr>
          <w:p w14:paraId="49D541B1">
            <w:pPr>
              <w:pStyle w:val="164"/>
              <w:spacing w:after="0" w:line="240" w:lineRule="auto"/>
            </w:pPr>
            <w:r>
              <w:rPr>
                <w:b w:val="0"/>
              </w:rPr>
              <w:t>上传订单、查看解析、确认/修正 BOM、查询历史</w:t>
            </w:r>
          </w:p>
        </w:tc>
        <w:tc>
          <w:tcPr>
            <w:tcW w:w="2376" w:type="dxa"/>
            <w:shd w:val="clear" w:color="auto" w:fill="F3F6FA"/>
            <w:vAlign w:val="center"/>
          </w:tcPr>
          <w:p w14:paraId="16D780EB">
            <w:pPr>
              <w:pStyle w:val="164"/>
              <w:spacing w:after="0" w:line="240" w:lineRule="auto"/>
            </w:pPr>
            <w:r>
              <w:rPr>
                <w:b w:val="0"/>
              </w:rPr>
              <w:t>权限控制、文件类型/大小限制、操作留痕</w:t>
            </w:r>
          </w:p>
        </w:tc>
      </w:tr>
      <w:tr w14:paraId="011DD9E7">
        <w:trPr>
          <w:jc w:val="center"/>
        </w:trPr>
        <w:tc>
          <w:tcPr>
            <w:tcW w:w="1440" w:type="dxa"/>
            <w:vAlign w:val="center"/>
          </w:tcPr>
          <w:p w14:paraId="1A77CC28">
            <w:pPr>
              <w:pStyle w:val="164"/>
              <w:spacing w:after="0" w:line="240" w:lineRule="auto"/>
            </w:pPr>
            <w:r>
              <w:rPr>
                <w:b w:val="0"/>
              </w:rPr>
              <w:t>智能编排层</w:t>
            </w:r>
          </w:p>
        </w:tc>
        <w:tc>
          <w:tcPr>
            <w:tcW w:w="2880" w:type="dxa"/>
            <w:vAlign w:val="center"/>
          </w:tcPr>
          <w:p w14:paraId="53A741BF">
            <w:pPr>
              <w:pStyle w:val="164"/>
              <w:spacing w:after="0" w:line="240" w:lineRule="auto"/>
            </w:pPr>
            <w:r>
              <w:rPr>
                <w:b w:val="0"/>
              </w:rPr>
              <w:t>Router、订单解析Agent、BOM生成Agent、批量派生Workflow</w:t>
            </w:r>
          </w:p>
        </w:tc>
        <w:tc>
          <w:tcPr>
            <w:tcW w:w="4464" w:type="dxa"/>
            <w:vAlign w:val="center"/>
          </w:tcPr>
          <w:p w14:paraId="08DF6459">
            <w:pPr>
              <w:pStyle w:val="164"/>
              <w:spacing w:after="0" w:line="240" w:lineRule="auto"/>
            </w:pPr>
            <w:r>
              <w:rPr>
                <w:b w:val="0"/>
              </w:rPr>
              <w:t>按任务类型编排解析、检索、匹配、校验和人工确认</w:t>
            </w:r>
          </w:p>
        </w:tc>
        <w:tc>
          <w:tcPr>
            <w:tcW w:w="2376" w:type="dxa"/>
            <w:vAlign w:val="center"/>
          </w:tcPr>
          <w:p w14:paraId="3F7A0533">
            <w:pPr>
              <w:pStyle w:val="164"/>
              <w:spacing w:after="0" w:line="240" w:lineRule="auto"/>
            </w:pPr>
            <w:r>
              <w:rPr>
                <w:b w:val="0"/>
              </w:rPr>
              <w:t>固定流程优先；异常转人工；结构化输出</w:t>
            </w:r>
          </w:p>
        </w:tc>
      </w:tr>
      <w:tr w14:paraId="48D432A4">
        <w:trPr>
          <w:jc w:val="center"/>
        </w:trPr>
        <w:tc>
          <w:tcPr>
            <w:tcW w:w="1440" w:type="dxa"/>
            <w:shd w:val="clear" w:color="auto" w:fill="F3F6FA"/>
            <w:vAlign w:val="center"/>
          </w:tcPr>
          <w:p w14:paraId="7D411336">
            <w:pPr>
              <w:pStyle w:val="164"/>
              <w:spacing w:after="0" w:line="240" w:lineRule="auto"/>
            </w:pPr>
            <w:r>
              <w:rPr>
                <w:b w:val="0"/>
              </w:rPr>
              <w:t>业务服务层</w:t>
            </w:r>
          </w:p>
        </w:tc>
        <w:tc>
          <w:tcPr>
            <w:tcW w:w="2880" w:type="dxa"/>
            <w:shd w:val="clear" w:color="auto" w:fill="F3F6FA"/>
            <w:vAlign w:val="center"/>
          </w:tcPr>
          <w:p w14:paraId="41FFB85B">
            <w:pPr>
              <w:pStyle w:val="164"/>
              <w:spacing w:after="0" w:line="240" w:lineRule="auto"/>
            </w:pPr>
            <w:r>
              <w:rPr>
                <w:b w:val="0"/>
              </w:rPr>
              <w:t>文档服务、BOM服务、规则服务、批处理服务、导出服务</w:t>
            </w:r>
          </w:p>
        </w:tc>
        <w:tc>
          <w:tcPr>
            <w:tcW w:w="4464" w:type="dxa"/>
            <w:shd w:val="clear" w:color="auto" w:fill="F3F6FA"/>
            <w:vAlign w:val="center"/>
          </w:tcPr>
          <w:p w14:paraId="7B8434EF">
            <w:pPr>
              <w:pStyle w:val="164"/>
              <w:spacing w:after="0" w:line="240" w:lineRule="auto"/>
            </w:pPr>
            <w:r>
              <w:rPr>
                <w:b w:val="0"/>
              </w:rPr>
              <w:t>管理任务、版本、物料映射、差异计算、导出</w:t>
            </w:r>
          </w:p>
        </w:tc>
        <w:tc>
          <w:tcPr>
            <w:tcW w:w="2376" w:type="dxa"/>
            <w:shd w:val="clear" w:color="auto" w:fill="F3F6FA"/>
            <w:vAlign w:val="center"/>
          </w:tcPr>
          <w:p w14:paraId="464D2012">
            <w:pPr>
              <w:pStyle w:val="164"/>
              <w:spacing w:after="0" w:line="240" w:lineRule="auto"/>
            </w:pPr>
            <w:r>
              <w:rPr>
                <w:b w:val="0"/>
              </w:rPr>
              <w:t>幂等、重试、事务、版本号、审计日志</w:t>
            </w:r>
          </w:p>
        </w:tc>
      </w:tr>
      <w:tr w14:paraId="38391510">
        <w:trPr>
          <w:jc w:val="center"/>
        </w:trPr>
        <w:tc>
          <w:tcPr>
            <w:tcW w:w="1440" w:type="dxa"/>
            <w:vAlign w:val="center"/>
          </w:tcPr>
          <w:p w14:paraId="125BA3E1">
            <w:pPr>
              <w:pStyle w:val="164"/>
              <w:spacing w:after="0" w:line="240" w:lineRule="auto"/>
            </w:pPr>
            <w:r>
              <w:rPr>
                <w:b w:val="0"/>
              </w:rPr>
              <w:t>知识与数据层</w:t>
            </w:r>
          </w:p>
        </w:tc>
        <w:tc>
          <w:tcPr>
            <w:tcW w:w="2880" w:type="dxa"/>
            <w:vAlign w:val="center"/>
          </w:tcPr>
          <w:p w14:paraId="54D01B65">
            <w:pPr>
              <w:pStyle w:val="164"/>
              <w:spacing w:after="0" w:line="240" w:lineRule="auto"/>
            </w:pPr>
            <w:r>
              <w:rPr>
                <w:b w:val="0"/>
              </w:rPr>
              <w:t>BOM知识库、物料主数据、规则库、向量索引、关系数据</w:t>
            </w:r>
          </w:p>
        </w:tc>
        <w:tc>
          <w:tcPr>
            <w:tcW w:w="4464" w:type="dxa"/>
            <w:vAlign w:val="center"/>
          </w:tcPr>
          <w:p w14:paraId="4F7EC516">
            <w:pPr>
              <w:pStyle w:val="164"/>
              <w:spacing w:after="0" w:line="240" w:lineRule="auto"/>
            </w:pPr>
            <w:r>
              <w:rPr>
                <w:b w:val="0"/>
              </w:rPr>
              <w:t>提供历史案例、物料属性、替代关系、工艺约束和来源证据</w:t>
            </w:r>
          </w:p>
        </w:tc>
        <w:tc>
          <w:tcPr>
            <w:tcW w:w="2376" w:type="dxa"/>
            <w:vAlign w:val="center"/>
          </w:tcPr>
          <w:p w14:paraId="2C725BE9">
            <w:pPr>
              <w:pStyle w:val="164"/>
              <w:spacing w:after="0" w:line="240" w:lineRule="auto"/>
            </w:pPr>
            <w:r>
              <w:rPr>
                <w:b w:val="0"/>
              </w:rPr>
              <w:t>数据版本、有效期、来源、审核状态、可追溯引用</w:t>
            </w:r>
          </w:p>
        </w:tc>
      </w:tr>
      <w:tr w14:paraId="4E89C1D3">
        <w:trPr>
          <w:jc w:val="center"/>
        </w:trPr>
        <w:tc>
          <w:tcPr>
            <w:tcW w:w="1440" w:type="dxa"/>
            <w:shd w:val="clear" w:color="auto" w:fill="F3F6FA"/>
            <w:vAlign w:val="center"/>
          </w:tcPr>
          <w:p w14:paraId="399373A0">
            <w:pPr>
              <w:pStyle w:val="164"/>
              <w:spacing w:after="0" w:line="240" w:lineRule="auto"/>
            </w:pPr>
            <w:r>
              <w:rPr>
                <w:b w:val="0"/>
              </w:rPr>
              <w:t>基础设施层</w:t>
            </w:r>
          </w:p>
        </w:tc>
        <w:tc>
          <w:tcPr>
            <w:tcW w:w="2880" w:type="dxa"/>
            <w:shd w:val="clear" w:color="auto" w:fill="F3F6FA"/>
            <w:vAlign w:val="center"/>
          </w:tcPr>
          <w:p w14:paraId="417042E5">
            <w:pPr>
              <w:pStyle w:val="164"/>
              <w:spacing w:after="0" w:line="240" w:lineRule="auto"/>
            </w:pPr>
            <w:r>
              <w:rPr>
                <w:b w:val="0"/>
              </w:rPr>
              <w:t>内网网关、应用容器、数据库、对象存储、日志监控</w:t>
            </w:r>
          </w:p>
        </w:tc>
        <w:tc>
          <w:tcPr>
            <w:tcW w:w="4464" w:type="dxa"/>
            <w:shd w:val="clear" w:color="auto" w:fill="F3F6FA"/>
            <w:vAlign w:val="center"/>
          </w:tcPr>
          <w:p w14:paraId="12E06177">
            <w:pPr>
              <w:pStyle w:val="164"/>
              <w:spacing w:after="0" w:line="240" w:lineRule="auto"/>
            </w:pPr>
            <w:r>
              <w:rPr>
                <w:b w:val="0"/>
              </w:rPr>
              <w:t>提供私有化运行、备份、恢复和运维能力</w:t>
            </w:r>
          </w:p>
        </w:tc>
        <w:tc>
          <w:tcPr>
            <w:tcW w:w="2376" w:type="dxa"/>
            <w:shd w:val="clear" w:color="auto" w:fill="F3F6FA"/>
            <w:vAlign w:val="center"/>
          </w:tcPr>
          <w:p w14:paraId="56F53D06">
            <w:pPr>
              <w:pStyle w:val="164"/>
              <w:spacing w:after="0" w:line="240" w:lineRule="auto"/>
            </w:pPr>
            <w:r>
              <w:rPr>
                <w:b w:val="0"/>
              </w:rPr>
              <w:t>最小权限、网络隔离、备份演练、健康检查</w:t>
            </w:r>
          </w:p>
        </w:tc>
      </w:tr>
    </w:tbl>
    <w:p w14:paraId="08DD5566">
      <w:pPr>
        <w:spacing w:after="0"/>
      </w:pPr>
    </w:p>
    <w:p w14:paraId="48AFA2AF">
      <w:pPr>
        <w:pStyle w:val="4"/>
      </w:pPr>
      <w:r>
        <w:t>3.1 智能体工作流</w:t>
      </w:r>
    </w:p>
    <w:p w14:paraId="482432BC">
      <w:pPr>
        <w:pStyle w:val="16"/>
        <w:spacing w:after="40"/>
      </w:pPr>
      <w:r>
        <w:t>接收订单：校验文件扩展名、MIME 类型、大小和模板版本，生成任务 ID；如客户要求病毒扫描，依赖客户提供或另行采购的安全组件。</w:t>
      </w:r>
    </w:p>
    <w:p w14:paraId="6F8DE1A8">
      <w:pPr>
        <w:pStyle w:val="16"/>
        <w:spacing w:after="40"/>
      </w:pPr>
      <w:r>
        <w:t>文档解析：识别表格/段落，抽取订单号、产品系列、规格、色号、数量、包装、辅料和特殊要求；无法识别的字段标记为“待确认”。</w:t>
      </w:r>
    </w:p>
    <w:p w14:paraId="7B7DA14A">
      <w:pPr>
        <w:pStyle w:val="16"/>
        <w:spacing w:after="40"/>
      </w:pPr>
      <w:r>
        <w:t>结构化校验：按字段类型、枚举值、单位、必填项和互斥规则进行校验；不通过则返回修正清单。</w:t>
      </w:r>
    </w:p>
    <w:p w14:paraId="4CCD4064">
      <w:pPr>
        <w:pStyle w:val="16"/>
        <w:spacing w:after="40"/>
      </w:pPr>
      <w:r>
        <w:t>知识检索：先按物料编码、产品系列、色号、规则条件进行精确/关键词检索，再用向量检索补充相似历史案例；返回带来源的候选证据。</w:t>
      </w:r>
    </w:p>
    <w:p w14:paraId="330CB438">
      <w:pPr>
        <w:pStyle w:val="16"/>
        <w:spacing w:after="40"/>
      </w:pPr>
      <w:r>
        <w:t>EBOM生成：规则引擎确定层级、物料编码和用量，大模型仅处理语义映射与解释；对无匹配或多候选场景输出候选列表，不擅自选定。</w:t>
      </w:r>
    </w:p>
    <w:p w14:paraId="73869E14">
      <w:pPr>
        <w:pStyle w:val="16"/>
        <w:spacing w:after="40"/>
      </w:pPr>
      <w:r>
        <w:t>批量派生：选择已确认的基准 BOM，仅替换允许变更的色号/辅料字段，校验不可变字段和物料组合约束，形成批量任务。</w:t>
      </w:r>
    </w:p>
    <w:p w14:paraId="786BFD3B">
      <w:pPr>
        <w:pStyle w:val="16"/>
        <w:spacing w:after="40"/>
      </w:pPr>
      <w:r>
        <w:t>人工确认：按置信度分级展示；业务人员可编辑、驳回、确认，系统保存修改前后差异和操作者。</w:t>
      </w:r>
    </w:p>
    <w:p w14:paraId="76EF4757">
      <w:pPr>
        <w:pStyle w:val="16"/>
        <w:spacing w:after="40"/>
      </w:pPr>
      <w:r>
        <w:t>输出与沉淀：首期以双方确认的 XLSX 模板作为唯一主输出格式；如确认需要，再增加 CSV 导出。经确认的修正记录进入待审核知识增量，不直接自动写入生产知识库。</w:t>
      </w:r>
    </w:p>
    <w:p w14:paraId="7EDB8173">
      <w:pPr>
        <w:pStyle w:val="4"/>
      </w:pPr>
      <w:r>
        <w:t>3.2 可信输出机制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8"/>
        <w:gridCol w:w="4370"/>
        <w:gridCol w:w="3678"/>
      </w:tblGrid>
      <w:tr w14:paraId="2E0876F0">
        <w:trPr>
          <w:jc w:val="center"/>
        </w:trPr>
        <w:tc>
          <w:tcPr>
            <w:tcW w:w="2448" w:type="dxa"/>
            <w:shd w:val="clear" w:color="auto" w:fill="1F4E78"/>
            <w:vAlign w:val="center"/>
          </w:tcPr>
          <w:p w14:paraId="46DBC25E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场景</w:t>
            </w:r>
          </w:p>
        </w:tc>
        <w:tc>
          <w:tcPr>
            <w:tcW w:w="4752" w:type="dxa"/>
            <w:shd w:val="clear" w:color="auto" w:fill="1F4E78"/>
            <w:vAlign w:val="center"/>
          </w:tcPr>
          <w:p w14:paraId="3BF6F416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系统行为</w:t>
            </w:r>
          </w:p>
        </w:tc>
        <w:tc>
          <w:tcPr>
            <w:tcW w:w="4032" w:type="dxa"/>
            <w:shd w:val="clear" w:color="auto" w:fill="1F4E78"/>
            <w:vAlign w:val="center"/>
          </w:tcPr>
          <w:p w14:paraId="4AF6A8D6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业务人员动作</w:t>
            </w:r>
          </w:p>
        </w:tc>
      </w:tr>
      <w:tr w14:paraId="66C17446">
        <w:trPr>
          <w:jc w:val="center"/>
        </w:trPr>
        <w:tc>
          <w:tcPr>
            <w:tcW w:w="2448" w:type="dxa"/>
            <w:shd w:val="clear" w:color="auto" w:fill="F3F6FA"/>
            <w:vAlign w:val="center"/>
          </w:tcPr>
          <w:p w14:paraId="08343DFC">
            <w:pPr>
              <w:pStyle w:val="164"/>
              <w:spacing w:after="0" w:line="240" w:lineRule="auto"/>
            </w:pPr>
            <w:r>
              <w:rPr>
                <w:b w:val="0"/>
              </w:rPr>
              <w:t>高置信度且规则通过</w:t>
            </w:r>
          </w:p>
        </w:tc>
        <w:tc>
          <w:tcPr>
            <w:tcW w:w="4752" w:type="dxa"/>
            <w:shd w:val="clear" w:color="auto" w:fill="F3F6FA"/>
            <w:vAlign w:val="center"/>
          </w:tcPr>
          <w:p w14:paraId="7BDB1116">
            <w:pPr>
              <w:pStyle w:val="164"/>
              <w:spacing w:after="0" w:line="240" w:lineRule="auto"/>
            </w:pPr>
            <w:r>
              <w:rPr>
                <w:b w:val="0"/>
              </w:rPr>
              <w:t>展示建议 BOM、来源和校验结果</w:t>
            </w:r>
          </w:p>
        </w:tc>
        <w:tc>
          <w:tcPr>
            <w:tcW w:w="4032" w:type="dxa"/>
            <w:shd w:val="clear" w:color="auto" w:fill="F3F6FA"/>
            <w:vAlign w:val="center"/>
          </w:tcPr>
          <w:p w14:paraId="27710CDE">
            <w:pPr>
              <w:pStyle w:val="164"/>
              <w:spacing w:after="0" w:line="240" w:lineRule="auto"/>
            </w:pPr>
            <w:r>
              <w:rPr>
                <w:b w:val="0"/>
              </w:rPr>
              <w:t>抽查后确认</w:t>
            </w:r>
          </w:p>
        </w:tc>
      </w:tr>
      <w:tr w14:paraId="208593BC">
        <w:trPr>
          <w:jc w:val="center"/>
        </w:trPr>
        <w:tc>
          <w:tcPr>
            <w:tcW w:w="2448" w:type="dxa"/>
            <w:vAlign w:val="center"/>
          </w:tcPr>
          <w:p w14:paraId="47E146E1">
            <w:pPr>
              <w:pStyle w:val="164"/>
              <w:spacing w:after="0" w:line="240" w:lineRule="auto"/>
            </w:pPr>
            <w:r>
              <w:rPr>
                <w:b w:val="0"/>
              </w:rPr>
              <w:t>存在多个候选物料</w:t>
            </w:r>
          </w:p>
        </w:tc>
        <w:tc>
          <w:tcPr>
            <w:tcW w:w="4752" w:type="dxa"/>
            <w:vAlign w:val="center"/>
          </w:tcPr>
          <w:p w14:paraId="469128BA">
            <w:pPr>
              <w:pStyle w:val="164"/>
              <w:spacing w:after="0" w:line="240" w:lineRule="auto"/>
            </w:pPr>
            <w:r>
              <w:rPr>
                <w:b w:val="0"/>
              </w:rPr>
              <w:t>展示候选物料及差异，不自动落单</w:t>
            </w:r>
          </w:p>
        </w:tc>
        <w:tc>
          <w:tcPr>
            <w:tcW w:w="4032" w:type="dxa"/>
            <w:vAlign w:val="center"/>
          </w:tcPr>
          <w:p w14:paraId="758289D9">
            <w:pPr>
              <w:pStyle w:val="164"/>
              <w:spacing w:after="0" w:line="240" w:lineRule="auto"/>
            </w:pPr>
            <w:r>
              <w:rPr>
                <w:b w:val="0"/>
              </w:rPr>
              <w:t>选择正确物料并确认</w:t>
            </w:r>
          </w:p>
        </w:tc>
      </w:tr>
      <w:tr w14:paraId="4F2C765F">
        <w:trPr>
          <w:jc w:val="center"/>
        </w:trPr>
        <w:tc>
          <w:tcPr>
            <w:tcW w:w="2448" w:type="dxa"/>
            <w:shd w:val="clear" w:color="auto" w:fill="F3F6FA"/>
            <w:vAlign w:val="center"/>
          </w:tcPr>
          <w:p w14:paraId="4180D750">
            <w:pPr>
              <w:pStyle w:val="164"/>
              <w:spacing w:after="0" w:line="240" w:lineRule="auto"/>
            </w:pPr>
            <w:r>
              <w:rPr>
                <w:b w:val="0"/>
              </w:rPr>
              <w:t>缺失必填字段/规则冲突</w:t>
            </w:r>
          </w:p>
        </w:tc>
        <w:tc>
          <w:tcPr>
            <w:tcW w:w="4752" w:type="dxa"/>
            <w:shd w:val="clear" w:color="auto" w:fill="F3F6FA"/>
            <w:vAlign w:val="center"/>
          </w:tcPr>
          <w:p w14:paraId="601A2F79">
            <w:pPr>
              <w:pStyle w:val="164"/>
              <w:spacing w:after="0" w:line="240" w:lineRule="auto"/>
            </w:pPr>
            <w:r>
              <w:rPr>
                <w:b w:val="0"/>
              </w:rPr>
              <w:t>阻断生成或生成“待确认”草稿</w:t>
            </w:r>
          </w:p>
        </w:tc>
        <w:tc>
          <w:tcPr>
            <w:tcW w:w="4032" w:type="dxa"/>
            <w:shd w:val="clear" w:color="auto" w:fill="F3F6FA"/>
            <w:vAlign w:val="center"/>
          </w:tcPr>
          <w:p w14:paraId="23ADC9C6">
            <w:pPr>
              <w:pStyle w:val="164"/>
              <w:spacing w:after="0" w:line="240" w:lineRule="auto"/>
            </w:pPr>
            <w:r>
              <w:rPr>
                <w:b w:val="0"/>
              </w:rPr>
              <w:t>补充字段或修正规则</w:t>
            </w:r>
          </w:p>
        </w:tc>
      </w:tr>
      <w:tr w14:paraId="68F3F008">
        <w:trPr>
          <w:jc w:val="center"/>
        </w:trPr>
        <w:tc>
          <w:tcPr>
            <w:tcW w:w="2448" w:type="dxa"/>
            <w:vAlign w:val="center"/>
          </w:tcPr>
          <w:p w14:paraId="1B5A0666">
            <w:pPr>
              <w:pStyle w:val="164"/>
              <w:spacing w:after="0" w:line="240" w:lineRule="auto"/>
            </w:pPr>
            <w:r>
              <w:rPr>
                <w:b w:val="0"/>
              </w:rPr>
              <w:t>历史案例与当前订单不一致</w:t>
            </w:r>
          </w:p>
        </w:tc>
        <w:tc>
          <w:tcPr>
            <w:tcW w:w="4752" w:type="dxa"/>
            <w:vAlign w:val="center"/>
          </w:tcPr>
          <w:p w14:paraId="70C09162">
            <w:pPr>
              <w:pStyle w:val="164"/>
              <w:spacing w:after="0" w:line="240" w:lineRule="auto"/>
            </w:pPr>
            <w:r>
              <w:rPr>
                <w:b w:val="0"/>
              </w:rPr>
              <w:t>提示案例适用条件和时间，不直接复制</w:t>
            </w:r>
          </w:p>
        </w:tc>
        <w:tc>
          <w:tcPr>
            <w:tcW w:w="4032" w:type="dxa"/>
            <w:vAlign w:val="center"/>
          </w:tcPr>
          <w:p w14:paraId="481AB989">
            <w:pPr>
              <w:pStyle w:val="164"/>
              <w:spacing w:after="0" w:line="240" w:lineRule="auto"/>
            </w:pPr>
            <w:r>
              <w:rPr>
                <w:b w:val="0"/>
              </w:rPr>
              <w:t>确认适用范围</w:t>
            </w:r>
          </w:p>
        </w:tc>
      </w:tr>
      <w:tr w14:paraId="78CF55E4">
        <w:trPr>
          <w:jc w:val="center"/>
        </w:trPr>
        <w:tc>
          <w:tcPr>
            <w:tcW w:w="2448" w:type="dxa"/>
            <w:shd w:val="clear" w:color="auto" w:fill="F3F6FA"/>
            <w:vAlign w:val="center"/>
          </w:tcPr>
          <w:p w14:paraId="0D2DD9DF">
            <w:pPr>
              <w:pStyle w:val="164"/>
              <w:spacing w:after="0" w:line="240" w:lineRule="auto"/>
            </w:pPr>
            <w:r>
              <w:rPr>
                <w:b w:val="0"/>
              </w:rPr>
              <w:t>模型/服务异常</w:t>
            </w:r>
          </w:p>
        </w:tc>
        <w:tc>
          <w:tcPr>
            <w:tcW w:w="4752" w:type="dxa"/>
            <w:shd w:val="clear" w:color="auto" w:fill="F3F6FA"/>
            <w:vAlign w:val="center"/>
          </w:tcPr>
          <w:p w14:paraId="6AC21AE4">
            <w:pPr>
              <w:pStyle w:val="164"/>
              <w:spacing w:after="0" w:line="240" w:lineRule="auto"/>
            </w:pPr>
            <w:r>
              <w:rPr>
                <w:b w:val="0"/>
              </w:rPr>
              <w:t>保留任务状态，可重试，不丢失原始文件</w:t>
            </w:r>
          </w:p>
        </w:tc>
        <w:tc>
          <w:tcPr>
            <w:tcW w:w="4032" w:type="dxa"/>
            <w:shd w:val="clear" w:color="auto" w:fill="F3F6FA"/>
            <w:vAlign w:val="center"/>
          </w:tcPr>
          <w:p w14:paraId="05865743">
            <w:pPr>
              <w:pStyle w:val="164"/>
              <w:spacing w:after="0" w:line="240" w:lineRule="auto"/>
            </w:pPr>
            <w:r>
              <w:rPr>
                <w:b w:val="0"/>
              </w:rPr>
              <w:t>重试或转人工处理</w:t>
            </w:r>
          </w:p>
        </w:tc>
      </w:tr>
    </w:tbl>
    <w:p w14:paraId="1B54C56E">
      <w:pPr>
        <w:spacing w:after="0"/>
      </w:pPr>
    </w:p>
    <w:p w14:paraId="312C811D">
      <w:pPr>
        <w:pStyle w:val="3"/>
      </w:pPr>
      <w:r>
        <w:t>四、BOM知识库构建思路</w:t>
      </w:r>
    </w:p>
    <w:p w14:paraId="61731EB7">
      <w:pPr>
        <w:spacing w:after="80"/>
      </w:pPr>
      <w:r>
        <w:t>知识库不采用“把所有历史 BOM 直接向量化”的做法，而是建立可计算的结构化主数据、可检索的业务文档和可执行的规则三类资产。三者通过产品系列、物料编码、色号、版本和适用条件关联。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3787"/>
        <w:gridCol w:w="2646"/>
        <w:gridCol w:w="2069"/>
      </w:tblGrid>
      <w:tr w14:paraId="3B8773C9">
        <w:trPr>
          <w:jc w:val="center"/>
        </w:trPr>
        <w:tc>
          <w:tcPr>
            <w:tcW w:w="1944" w:type="dxa"/>
            <w:shd w:val="clear" w:color="auto" w:fill="1F4E78"/>
            <w:vAlign w:val="center"/>
          </w:tcPr>
          <w:p w14:paraId="0160B7A8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知识资产</w:t>
            </w:r>
          </w:p>
        </w:tc>
        <w:tc>
          <w:tcPr>
            <w:tcW w:w="4176" w:type="dxa"/>
            <w:shd w:val="clear" w:color="auto" w:fill="1F4E78"/>
            <w:vAlign w:val="center"/>
          </w:tcPr>
          <w:p w14:paraId="41331D86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建议内容</w:t>
            </w:r>
          </w:p>
        </w:tc>
        <w:tc>
          <w:tcPr>
            <w:tcW w:w="2880" w:type="dxa"/>
            <w:shd w:val="clear" w:color="auto" w:fill="1F4E78"/>
            <w:vAlign w:val="center"/>
          </w:tcPr>
          <w:p w14:paraId="29BBF9B4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存储/检索方式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1B3B8291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首期建设方法</w:t>
            </w:r>
          </w:p>
        </w:tc>
      </w:tr>
      <w:tr w14:paraId="2D048C55">
        <w:trPr>
          <w:jc w:val="center"/>
        </w:trPr>
        <w:tc>
          <w:tcPr>
            <w:tcW w:w="1944" w:type="dxa"/>
            <w:shd w:val="clear" w:color="auto" w:fill="F3F6FA"/>
            <w:vAlign w:val="center"/>
          </w:tcPr>
          <w:p w14:paraId="6045D62E">
            <w:pPr>
              <w:pStyle w:val="164"/>
              <w:spacing w:after="0" w:line="240" w:lineRule="auto"/>
            </w:pPr>
            <w:r>
              <w:rPr>
                <w:b w:val="0"/>
              </w:rPr>
              <w:t>物料主数据</w:t>
            </w:r>
          </w:p>
        </w:tc>
        <w:tc>
          <w:tcPr>
            <w:tcW w:w="4176" w:type="dxa"/>
            <w:shd w:val="clear" w:color="auto" w:fill="F3F6FA"/>
            <w:vAlign w:val="center"/>
          </w:tcPr>
          <w:p w14:paraId="6CF86719">
            <w:pPr>
              <w:pStyle w:val="164"/>
              <w:spacing w:after="0" w:line="240" w:lineRule="auto"/>
            </w:pPr>
            <w:r>
              <w:rPr>
                <w:b w:val="0"/>
              </w:rPr>
              <w:t>物料编码、名称、类别、规格、单位、颜色/色号、包装、状态、替代料</w:t>
            </w:r>
          </w:p>
        </w:tc>
        <w:tc>
          <w:tcPr>
            <w:tcW w:w="2880" w:type="dxa"/>
            <w:shd w:val="clear" w:color="auto" w:fill="F3F6FA"/>
            <w:vAlign w:val="center"/>
          </w:tcPr>
          <w:p w14:paraId="6B1459A4">
            <w:pPr>
              <w:pStyle w:val="164"/>
              <w:spacing w:after="0" w:line="240" w:lineRule="auto"/>
            </w:pPr>
            <w:r>
              <w:rPr>
                <w:b w:val="0"/>
              </w:rPr>
              <w:t>关系库精确查询 + 同义词表</w:t>
            </w:r>
          </w:p>
        </w:tc>
        <w:tc>
          <w:tcPr>
            <w:tcW w:w="2232" w:type="dxa"/>
            <w:shd w:val="clear" w:color="auto" w:fill="F3F6FA"/>
            <w:vAlign w:val="center"/>
          </w:tcPr>
          <w:p w14:paraId="423890D6">
            <w:pPr>
              <w:pStyle w:val="164"/>
              <w:spacing w:after="0" w:line="240" w:lineRule="auto"/>
            </w:pPr>
            <w:r>
              <w:rPr>
                <w:b w:val="0"/>
              </w:rPr>
              <w:t>客户提供原始表；共同确认字段和唯一键</w:t>
            </w:r>
          </w:p>
        </w:tc>
      </w:tr>
      <w:tr w14:paraId="7BA7F1DC">
        <w:trPr>
          <w:jc w:val="center"/>
        </w:trPr>
        <w:tc>
          <w:tcPr>
            <w:tcW w:w="1944" w:type="dxa"/>
            <w:vAlign w:val="center"/>
          </w:tcPr>
          <w:p w14:paraId="07406499">
            <w:pPr>
              <w:pStyle w:val="164"/>
              <w:spacing w:after="0" w:line="240" w:lineRule="auto"/>
            </w:pPr>
            <w:r>
              <w:rPr>
                <w:b w:val="0"/>
              </w:rPr>
              <w:t>BOM结构库</w:t>
            </w:r>
          </w:p>
        </w:tc>
        <w:tc>
          <w:tcPr>
            <w:tcW w:w="4176" w:type="dxa"/>
            <w:vAlign w:val="center"/>
          </w:tcPr>
          <w:p w14:paraId="0C110BAB">
            <w:pPr>
              <w:pStyle w:val="164"/>
              <w:spacing w:after="0" w:line="240" w:lineRule="auto"/>
            </w:pPr>
            <w:r>
              <w:rPr>
                <w:b w:val="0"/>
              </w:rPr>
              <w:t>父项/子项、层级、基准用量、损耗、版本、生效期、适用产品</w:t>
            </w:r>
          </w:p>
        </w:tc>
        <w:tc>
          <w:tcPr>
            <w:tcW w:w="2880" w:type="dxa"/>
            <w:vAlign w:val="center"/>
          </w:tcPr>
          <w:p w14:paraId="05E37CE1">
            <w:pPr>
              <w:pStyle w:val="164"/>
              <w:spacing w:after="0" w:line="240" w:lineRule="auto"/>
            </w:pPr>
            <w:r>
              <w:rPr>
                <w:b w:val="0"/>
              </w:rPr>
              <w:t>关系库/结构化JSON；按条件过滤</w:t>
            </w:r>
          </w:p>
        </w:tc>
        <w:tc>
          <w:tcPr>
            <w:tcW w:w="2232" w:type="dxa"/>
            <w:vAlign w:val="center"/>
          </w:tcPr>
          <w:p w14:paraId="0273FEA0">
            <w:pPr>
              <w:pStyle w:val="164"/>
              <w:spacing w:after="0" w:line="240" w:lineRule="auto"/>
            </w:pPr>
            <w:r>
              <w:rPr>
                <w:b w:val="0"/>
              </w:rPr>
              <w:t>导入已确认历史 BOM，保留来源文件和版本</w:t>
            </w:r>
          </w:p>
        </w:tc>
      </w:tr>
      <w:tr w14:paraId="2F9806DF">
        <w:trPr>
          <w:jc w:val="center"/>
        </w:trPr>
        <w:tc>
          <w:tcPr>
            <w:tcW w:w="1944" w:type="dxa"/>
            <w:shd w:val="clear" w:color="auto" w:fill="F3F6FA"/>
            <w:vAlign w:val="center"/>
          </w:tcPr>
          <w:p w14:paraId="006C5085">
            <w:pPr>
              <w:pStyle w:val="164"/>
              <w:spacing w:after="0" w:line="240" w:lineRule="auto"/>
            </w:pPr>
            <w:r>
              <w:rPr>
                <w:b w:val="0"/>
              </w:rPr>
              <w:t>规则库</w:t>
            </w:r>
          </w:p>
        </w:tc>
        <w:tc>
          <w:tcPr>
            <w:tcW w:w="4176" w:type="dxa"/>
            <w:shd w:val="clear" w:color="auto" w:fill="F3F6FA"/>
            <w:vAlign w:val="center"/>
          </w:tcPr>
          <w:p w14:paraId="6BD7B231">
            <w:pPr>
              <w:pStyle w:val="164"/>
              <w:spacing w:after="0" w:line="240" w:lineRule="auto"/>
            </w:pPr>
            <w:r>
              <w:rPr>
                <w:b w:val="0"/>
              </w:rPr>
              <w:t>色号替换规则、辅料组合、必选/互斥、用量计算、异常阈值</w:t>
            </w:r>
          </w:p>
        </w:tc>
        <w:tc>
          <w:tcPr>
            <w:tcW w:w="2880" w:type="dxa"/>
            <w:shd w:val="clear" w:color="auto" w:fill="F3F6FA"/>
            <w:vAlign w:val="center"/>
          </w:tcPr>
          <w:p w14:paraId="17C76F8F">
            <w:pPr>
              <w:pStyle w:val="164"/>
              <w:spacing w:after="0" w:line="240" w:lineRule="auto"/>
            </w:pPr>
            <w:r>
              <w:rPr>
                <w:b w:val="0"/>
              </w:rPr>
              <w:t>规则表 + 可配置规则服务</w:t>
            </w:r>
          </w:p>
        </w:tc>
        <w:tc>
          <w:tcPr>
            <w:tcW w:w="2232" w:type="dxa"/>
            <w:shd w:val="clear" w:color="auto" w:fill="F3F6FA"/>
            <w:vAlign w:val="center"/>
          </w:tcPr>
          <w:p w14:paraId="1A38BAFA">
            <w:pPr>
              <w:pStyle w:val="164"/>
              <w:spacing w:after="0" w:line="240" w:lineRule="auto"/>
            </w:pPr>
            <w:r>
              <w:rPr>
                <w:b w:val="0"/>
              </w:rPr>
              <w:t>业务访谈固化为可测试规则</w:t>
            </w:r>
          </w:p>
        </w:tc>
      </w:tr>
      <w:tr w14:paraId="01A6FF40">
        <w:trPr>
          <w:jc w:val="center"/>
        </w:trPr>
        <w:tc>
          <w:tcPr>
            <w:tcW w:w="1944" w:type="dxa"/>
            <w:vAlign w:val="center"/>
          </w:tcPr>
          <w:p w14:paraId="6AE7C4DC">
            <w:pPr>
              <w:pStyle w:val="164"/>
              <w:spacing w:after="0" w:line="240" w:lineRule="auto"/>
            </w:pPr>
            <w:r>
              <w:rPr>
                <w:b w:val="0"/>
              </w:rPr>
              <w:t>历史案例库</w:t>
            </w:r>
          </w:p>
        </w:tc>
        <w:tc>
          <w:tcPr>
            <w:tcW w:w="4176" w:type="dxa"/>
            <w:vAlign w:val="center"/>
          </w:tcPr>
          <w:p w14:paraId="64FAF14F">
            <w:pPr>
              <w:pStyle w:val="164"/>
              <w:spacing w:after="0" w:line="240" w:lineRule="auto"/>
            </w:pPr>
            <w:r>
              <w:rPr>
                <w:b w:val="0"/>
              </w:rPr>
              <w:t>订单条件、最终 BOM、异常原因、人工修正、适用边界</w:t>
            </w:r>
          </w:p>
        </w:tc>
        <w:tc>
          <w:tcPr>
            <w:tcW w:w="2880" w:type="dxa"/>
            <w:vAlign w:val="center"/>
          </w:tcPr>
          <w:p w14:paraId="5D8AE59D">
            <w:pPr>
              <w:pStyle w:val="164"/>
              <w:spacing w:after="0" w:line="240" w:lineRule="auto"/>
            </w:pPr>
            <w:r>
              <w:rPr>
                <w:b w:val="0"/>
              </w:rPr>
              <w:t>全文/向量混合检索 + 重排序</w:t>
            </w:r>
          </w:p>
        </w:tc>
        <w:tc>
          <w:tcPr>
            <w:tcW w:w="2232" w:type="dxa"/>
            <w:vAlign w:val="center"/>
          </w:tcPr>
          <w:p w14:paraId="65BA96DA">
            <w:pPr>
              <w:pStyle w:val="164"/>
              <w:spacing w:after="0" w:line="240" w:lineRule="auto"/>
            </w:pPr>
            <w:r>
              <w:rPr>
                <w:b w:val="0"/>
              </w:rPr>
              <w:t>只纳入审核通过案例，标记适用条件</w:t>
            </w:r>
          </w:p>
        </w:tc>
      </w:tr>
      <w:tr w14:paraId="46CF296E">
        <w:trPr>
          <w:jc w:val="center"/>
        </w:trPr>
        <w:tc>
          <w:tcPr>
            <w:tcW w:w="1944" w:type="dxa"/>
            <w:shd w:val="clear" w:color="auto" w:fill="F3F6FA"/>
            <w:vAlign w:val="center"/>
          </w:tcPr>
          <w:p w14:paraId="7BF86699">
            <w:pPr>
              <w:pStyle w:val="164"/>
              <w:spacing w:after="0" w:line="240" w:lineRule="auto"/>
            </w:pPr>
            <w:r>
              <w:rPr>
                <w:b w:val="0"/>
              </w:rPr>
              <w:t>模板与术语库</w:t>
            </w:r>
          </w:p>
        </w:tc>
        <w:tc>
          <w:tcPr>
            <w:tcW w:w="4176" w:type="dxa"/>
            <w:shd w:val="clear" w:color="auto" w:fill="F3F6FA"/>
            <w:vAlign w:val="center"/>
          </w:tcPr>
          <w:p w14:paraId="55507C8F">
            <w:pPr>
              <w:pStyle w:val="164"/>
              <w:spacing w:after="0" w:line="240" w:lineRule="auto"/>
            </w:pPr>
            <w:r>
              <w:rPr>
                <w:b w:val="0"/>
              </w:rPr>
              <w:t>订单模板、字段别名、单位换算、颜色别名、供应商名称别名</w:t>
            </w:r>
          </w:p>
        </w:tc>
        <w:tc>
          <w:tcPr>
            <w:tcW w:w="2880" w:type="dxa"/>
            <w:shd w:val="clear" w:color="auto" w:fill="F3F6FA"/>
            <w:vAlign w:val="center"/>
          </w:tcPr>
          <w:p w14:paraId="2488532C">
            <w:pPr>
              <w:pStyle w:val="164"/>
              <w:spacing w:after="0" w:line="240" w:lineRule="auto"/>
            </w:pPr>
            <w:r>
              <w:rPr>
                <w:b w:val="0"/>
              </w:rPr>
              <w:t>关键词/字典匹配</w:t>
            </w:r>
          </w:p>
        </w:tc>
        <w:tc>
          <w:tcPr>
            <w:tcW w:w="2232" w:type="dxa"/>
            <w:shd w:val="clear" w:color="auto" w:fill="F3F6FA"/>
            <w:vAlign w:val="center"/>
          </w:tcPr>
          <w:p w14:paraId="77344D49">
            <w:pPr>
              <w:pStyle w:val="164"/>
              <w:spacing w:after="0" w:line="240" w:lineRule="auto"/>
            </w:pPr>
            <w:r>
              <w:rPr>
                <w:b w:val="0"/>
              </w:rPr>
              <w:t>建立字段字典和同义词表</w:t>
            </w:r>
          </w:p>
        </w:tc>
      </w:tr>
      <w:tr w14:paraId="0956C709">
        <w:trPr>
          <w:jc w:val="center"/>
        </w:trPr>
        <w:tc>
          <w:tcPr>
            <w:tcW w:w="1944" w:type="dxa"/>
            <w:vAlign w:val="center"/>
          </w:tcPr>
          <w:p w14:paraId="78415217">
            <w:pPr>
              <w:pStyle w:val="164"/>
              <w:spacing w:after="0" w:line="240" w:lineRule="auto"/>
            </w:pPr>
            <w:r>
              <w:rPr>
                <w:b w:val="0"/>
              </w:rPr>
              <w:t>操作与工艺文档</w:t>
            </w:r>
          </w:p>
        </w:tc>
        <w:tc>
          <w:tcPr>
            <w:tcW w:w="4176" w:type="dxa"/>
            <w:vAlign w:val="center"/>
          </w:tcPr>
          <w:p w14:paraId="3F9DC896">
            <w:pPr>
              <w:pStyle w:val="164"/>
              <w:spacing w:after="0" w:line="240" w:lineRule="auto"/>
            </w:pPr>
            <w:r>
              <w:rPr>
                <w:b w:val="0"/>
              </w:rPr>
              <w:t>包装规范、检验要求、特殊说明</w:t>
            </w:r>
          </w:p>
        </w:tc>
        <w:tc>
          <w:tcPr>
            <w:tcW w:w="2880" w:type="dxa"/>
            <w:vAlign w:val="center"/>
          </w:tcPr>
          <w:p w14:paraId="1E871634">
            <w:pPr>
              <w:pStyle w:val="164"/>
              <w:spacing w:after="0" w:line="240" w:lineRule="auto"/>
            </w:pPr>
            <w:r>
              <w:rPr>
                <w:b w:val="0"/>
              </w:rPr>
              <w:t>文档切分 + 向量检索</w:t>
            </w:r>
          </w:p>
        </w:tc>
        <w:tc>
          <w:tcPr>
            <w:tcW w:w="2232" w:type="dxa"/>
            <w:vAlign w:val="center"/>
          </w:tcPr>
          <w:p w14:paraId="31038DD4">
            <w:pPr>
              <w:pStyle w:val="164"/>
              <w:spacing w:after="0" w:line="240" w:lineRule="auto"/>
            </w:pPr>
            <w:r>
              <w:rPr>
                <w:b w:val="0"/>
              </w:rPr>
              <w:t>按章节切分并绑定产品范围</w:t>
            </w:r>
          </w:p>
        </w:tc>
      </w:tr>
    </w:tbl>
    <w:p w14:paraId="652569D3">
      <w:pPr>
        <w:spacing w:after="0"/>
      </w:pPr>
    </w:p>
    <w:p w14:paraId="301EBB26">
      <w:pPr>
        <w:pStyle w:val="4"/>
      </w:pPr>
      <w:r>
        <w:t>4.1 数据治理流程</w:t>
      </w:r>
    </w:p>
    <w:p w14:paraId="316B2116">
      <w:pPr>
        <w:pStyle w:val="16"/>
        <w:spacing w:after="40"/>
      </w:pPr>
      <w:r>
        <w:t>资料盘点：统计文件类型、记录数量、字段完整率、重复率、版本冲突和缺失编码。</w:t>
      </w:r>
    </w:p>
    <w:p w14:paraId="6887FAE7">
      <w:pPr>
        <w:pStyle w:val="16"/>
        <w:spacing w:after="40"/>
      </w:pPr>
      <w:r>
        <w:t>标准建模：确认物料编码唯一性、父子层级、单位、色号字典、辅料分类和状态字段。</w:t>
      </w:r>
    </w:p>
    <w:p w14:paraId="33F8A406">
      <w:pPr>
        <w:pStyle w:val="16"/>
        <w:spacing w:after="40"/>
      </w:pPr>
      <w:r>
        <w:t>导入校验：按必填、类型、引用完整性、重复主键和层级闭环校验，输出问题清单。</w:t>
      </w:r>
    </w:p>
    <w:p w14:paraId="172C5081">
      <w:pPr>
        <w:pStyle w:val="16"/>
        <w:spacing w:after="40"/>
      </w:pPr>
      <w:r>
        <w:t>业务确认：由采购/工程/生产代表确认基准 BOM、替代料和颜色/辅料变更边界。</w:t>
      </w:r>
    </w:p>
    <w:p w14:paraId="28BBD12E">
      <w:pPr>
        <w:pStyle w:val="16"/>
        <w:spacing w:after="40"/>
      </w:pPr>
      <w:r>
        <w:t>索引构建：结构化字段用于过滤，文本用于关键词和向量检索；检索结果必须返回来源和版本。</w:t>
      </w:r>
    </w:p>
    <w:p w14:paraId="5F6FB284">
      <w:pPr>
        <w:pStyle w:val="16"/>
        <w:spacing w:after="40"/>
      </w:pPr>
      <w:r>
        <w:t>持续闭环：人工修正先进入审核队列，审核通过后按版本发布；每次发布可回滚。</w:t>
      </w:r>
    </w:p>
    <w:p w14:paraId="046111BA">
      <w:pPr>
        <w:spacing w:after="80"/>
        <w:ind w:left="216"/>
      </w:pPr>
      <w:r>
        <w:rPr>
          <w:i/>
          <w:color w:val="666666"/>
        </w:rPr>
        <w:t>说明：招标文件明确“不包含历史 BOM 原始数据的清洗、标准化工作”。本方案的人天仅覆盖导入模板、质量检查、少量样例整理和知识库初始化；若客户希望服务商承担全量清洗，应单独报价。</w:t>
      </w:r>
    </w:p>
    <w:p w14:paraId="54AC2FC4">
      <w:pPr>
        <w:pStyle w:val="4"/>
      </w:pPr>
      <w:r>
        <w:t>4.2 知识库验收建议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7"/>
        <w:gridCol w:w="2272"/>
        <w:gridCol w:w="5627"/>
      </w:tblGrid>
      <w:tr w14:paraId="1DD4294E">
        <w:trPr>
          <w:jc w:val="center"/>
        </w:trPr>
        <w:tc>
          <w:tcPr>
            <w:tcW w:w="2592" w:type="dxa"/>
            <w:shd w:val="clear" w:color="auto" w:fill="1F4E78"/>
            <w:vAlign w:val="center"/>
          </w:tcPr>
          <w:p w14:paraId="35FF6DF2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指标</w:t>
            </w:r>
          </w:p>
        </w:tc>
        <w:tc>
          <w:tcPr>
            <w:tcW w:w="2448" w:type="dxa"/>
            <w:shd w:val="clear" w:color="auto" w:fill="1F4E78"/>
            <w:vAlign w:val="center"/>
          </w:tcPr>
          <w:p w14:paraId="3382A93A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建议首期目标</w:t>
            </w:r>
          </w:p>
        </w:tc>
        <w:tc>
          <w:tcPr>
            <w:tcW w:w="6192" w:type="dxa"/>
            <w:shd w:val="clear" w:color="auto" w:fill="1F4E78"/>
            <w:vAlign w:val="center"/>
          </w:tcPr>
          <w:p w14:paraId="0A599592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说明</w:t>
            </w:r>
          </w:p>
        </w:tc>
      </w:tr>
      <w:tr w14:paraId="43A33840"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0AE52060">
            <w:pPr>
              <w:pStyle w:val="164"/>
              <w:spacing w:after="0" w:line="240" w:lineRule="auto"/>
            </w:pPr>
            <w:r>
              <w:rPr>
                <w:b w:val="0"/>
              </w:rPr>
              <w:t>字段抽取准确率</w:t>
            </w:r>
          </w:p>
        </w:tc>
        <w:tc>
          <w:tcPr>
            <w:tcW w:w="2448" w:type="dxa"/>
            <w:shd w:val="clear" w:color="auto" w:fill="F3F6FA"/>
            <w:vAlign w:val="center"/>
          </w:tcPr>
          <w:p w14:paraId="1D6B5731">
            <w:pPr>
              <w:pStyle w:val="164"/>
              <w:spacing w:after="0" w:line="240" w:lineRule="auto"/>
            </w:pPr>
            <w:r>
              <w:rPr>
                <w:b w:val="0"/>
              </w:rPr>
              <w:t>代表性样本关键字段 ≥ 90%</w:t>
            </w:r>
          </w:p>
        </w:tc>
        <w:tc>
          <w:tcPr>
            <w:tcW w:w="6192" w:type="dxa"/>
            <w:shd w:val="clear" w:color="auto" w:fill="F3F6FA"/>
            <w:vAlign w:val="center"/>
          </w:tcPr>
          <w:p w14:paraId="192787CC">
            <w:pPr>
              <w:pStyle w:val="164"/>
              <w:spacing w:after="0" w:line="240" w:lineRule="auto"/>
            </w:pPr>
            <w:r>
              <w:rPr>
                <w:b w:val="0"/>
              </w:rPr>
              <w:t>按订单号、规格、色号、数量、辅料等字段分别统计</w:t>
            </w:r>
          </w:p>
        </w:tc>
      </w:tr>
      <w:tr w14:paraId="2AD6069D">
        <w:trPr>
          <w:jc w:val="center"/>
        </w:trPr>
        <w:tc>
          <w:tcPr>
            <w:tcW w:w="2592" w:type="dxa"/>
            <w:vAlign w:val="center"/>
          </w:tcPr>
          <w:p w14:paraId="6DEC0478">
            <w:pPr>
              <w:pStyle w:val="164"/>
              <w:spacing w:after="0" w:line="240" w:lineRule="auto"/>
            </w:pPr>
            <w:r>
              <w:rPr>
                <w:b w:val="0"/>
              </w:rPr>
              <w:t>BOM结构完整率</w:t>
            </w:r>
          </w:p>
        </w:tc>
        <w:tc>
          <w:tcPr>
            <w:tcW w:w="2448" w:type="dxa"/>
            <w:vAlign w:val="center"/>
          </w:tcPr>
          <w:p w14:paraId="4B3C5EE6">
            <w:pPr>
              <w:pStyle w:val="164"/>
              <w:spacing w:after="0" w:line="240" w:lineRule="auto"/>
            </w:pPr>
            <w:r>
              <w:rPr>
                <w:b w:val="0"/>
              </w:rPr>
              <w:t>已确认基准样本 ≥ 95%</w:t>
            </w:r>
          </w:p>
        </w:tc>
        <w:tc>
          <w:tcPr>
            <w:tcW w:w="6192" w:type="dxa"/>
            <w:vAlign w:val="center"/>
          </w:tcPr>
          <w:p w14:paraId="100B9049">
            <w:pPr>
              <w:pStyle w:val="164"/>
              <w:spacing w:after="0" w:line="240" w:lineRule="auto"/>
            </w:pPr>
            <w:r>
              <w:rPr>
                <w:b w:val="0"/>
              </w:rPr>
              <w:t>父子层级、物料编码、单位、用量字段完整</w:t>
            </w:r>
          </w:p>
        </w:tc>
      </w:tr>
      <w:tr w14:paraId="182BD99B"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62D086FB">
            <w:pPr>
              <w:pStyle w:val="164"/>
              <w:spacing w:after="0" w:line="240" w:lineRule="auto"/>
            </w:pPr>
            <w:r>
              <w:rPr>
                <w:b w:val="0"/>
              </w:rPr>
              <w:t>规则命中率</w:t>
            </w:r>
          </w:p>
        </w:tc>
        <w:tc>
          <w:tcPr>
            <w:tcW w:w="2448" w:type="dxa"/>
            <w:shd w:val="clear" w:color="auto" w:fill="F3F6FA"/>
            <w:vAlign w:val="center"/>
          </w:tcPr>
          <w:p w14:paraId="3EA9847C">
            <w:pPr>
              <w:pStyle w:val="164"/>
              <w:spacing w:after="0" w:line="240" w:lineRule="auto"/>
            </w:pPr>
            <w:r>
              <w:rPr>
                <w:b w:val="0"/>
              </w:rPr>
              <w:t>已固化规则场景 ≥ 95%</w:t>
            </w:r>
          </w:p>
        </w:tc>
        <w:tc>
          <w:tcPr>
            <w:tcW w:w="6192" w:type="dxa"/>
            <w:shd w:val="clear" w:color="auto" w:fill="F3F6FA"/>
            <w:vAlign w:val="center"/>
          </w:tcPr>
          <w:p w14:paraId="4E8F8CBB">
            <w:pPr>
              <w:pStyle w:val="164"/>
              <w:spacing w:after="0" w:line="240" w:lineRule="auto"/>
            </w:pPr>
            <w:r>
              <w:rPr>
                <w:b w:val="0"/>
              </w:rPr>
              <w:t>规则覆盖范围内的样本统计</w:t>
            </w:r>
          </w:p>
        </w:tc>
      </w:tr>
      <w:tr w14:paraId="45641C84">
        <w:trPr>
          <w:jc w:val="center"/>
        </w:trPr>
        <w:tc>
          <w:tcPr>
            <w:tcW w:w="2592" w:type="dxa"/>
            <w:vAlign w:val="center"/>
          </w:tcPr>
          <w:p w14:paraId="3F2F31C7">
            <w:pPr>
              <w:pStyle w:val="164"/>
              <w:spacing w:after="0" w:line="240" w:lineRule="auto"/>
            </w:pPr>
            <w:r>
              <w:rPr>
                <w:b w:val="0"/>
              </w:rPr>
              <w:t>可追溯性</w:t>
            </w:r>
          </w:p>
        </w:tc>
        <w:tc>
          <w:tcPr>
            <w:tcW w:w="2448" w:type="dxa"/>
            <w:vAlign w:val="center"/>
          </w:tcPr>
          <w:p w14:paraId="2A8ECFD0">
            <w:pPr>
              <w:pStyle w:val="164"/>
              <w:spacing w:after="0" w:line="240" w:lineRule="auto"/>
            </w:pPr>
            <w:r>
              <w:rPr>
                <w:b w:val="0"/>
              </w:rPr>
              <w:t>100%</w:t>
            </w:r>
          </w:p>
        </w:tc>
        <w:tc>
          <w:tcPr>
            <w:tcW w:w="6192" w:type="dxa"/>
            <w:vAlign w:val="center"/>
          </w:tcPr>
          <w:p w14:paraId="6D14B82C">
            <w:pPr>
              <w:pStyle w:val="164"/>
              <w:spacing w:after="0" w:line="240" w:lineRule="auto"/>
            </w:pPr>
            <w:r>
              <w:rPr>
                <w:b w:val="0"/>
              </w:rPr>
              <w:t>每个建议物料可定位到规则、主数据或历史案例来源</w:t>
            </w:r>
          </w:p>
        </w:tc>
      </w:tr>
      <w:tr w14:paraId="3A41FA0F">
        <w:trPr>
          <w:jc w:val="center"/>
        </w:trPr>
        <w:tc>
          <w:tcPr>
            <w:tcW w:w="2592" w:type="dxa"/>
            <w:shd w:val="clear" w:color="auto" w:fill="F3F6FA"/>
            <w:vAlign w:val="center"/>
          </w:tcPr>
          <w:p w14:paraId="23EC4DAC">
            <w:pPr>
              <w:pStyle w:val="164"/>
              <w:spacing w:after="0" w:line="240" w:lineRule="auto"/>
            </w:pPr>
            <w:r>
              <w:rPr>
                <w:b w:val="0"/>
              </w:rPr>
              <w:t>人工修正可留痕</w:t>
            </w:r>
          </w:p>
        </w:tc>
        <w:tc>
          <w:tcPr>
            <w:tcW w:w="2448" w:type="dxa"/>
            <w:shd w:val="clear" w:color="auto" w:fill="F3F6FA"/>
            <w:vAlign w:val="center"/>
          </w:tcPr>
          <w:p w14:paraId="1CD0DB74">
            <w:pPr>
              <w:pStyle w:val="164"/>
              <w:spacing w:after="0" w:line="240" w:lineRule="auto"/>
            </w:pPr>
            <w:r>
              <w:rPr>
                <w:b w:val="0"/>
              </w:rPr>
              <w:t>100%</w:t>
            </w:r>
          </w:p>
        </w:tc>
        <w:tc>
          <w:tcPr>
            <w:tcW w:w="6192" w:type="dxa"/>
            <w:shd w:val="clear" w:color="auto" w:fill="F3F6FA"/>
            <w:vAlign w:val="center"/>
          </w:tcPr>
          <w:p w14:paraId="6B4CF200">
            <w:pPr>
              <w:pStyle w:val="164"/>
              <w:spacing w:after="0" w:line="240" w:lineRule="auto"/>
            </w:pPr>
            <w:r>
              <w:rPr>
                <w:b w:val="0"/>
              </w:rPr>
              <w:t>记录原值、新值、操作者、时间、原因和版本</w:t>
            </w:r>
          </w:p>
        </w:tc>
      </w:tr>
    </w:tbl>
    <w:p w14:paraId="6C0D40A2">
      <w:pPr>
        <w:spacing w:after="0"/>
      </w:pPr>
    </w:p>
    <w:p w14:paraId="5DB2748B">
      <w:pPr>
        <w:pStyle w:val="3"/>
      </w:pPr>
      <w:r>
        <w:t>五、私有化部署方案</w:t>
      </w:r>
    </w:p>
    <w:p w14:paraId="7C468FC9">
      <w:pPr>
        <w:spacing w:after="80"/>
      </w:pPr>
      <w:r>
        <w:t>采用客户内网部署为主、单机 Docker Compose 起步的方案。首期不依赖外部业务系统，降低网络和集成风险；单机模式仅提供容器隔离和基础备份，不等同于高可用集群，批量并发和故障切换能力以需求确认后的容量测试结果为准。后续如接入 ERP/MES，可在现有业务服务层增加适配器，不改变智能体核心流程。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3"/>
        <w:gridCol w:w="4709"/>
        <w:gridCol w:w="3674"/>
      </w:tblGrid>
      <w:tr w14:paraId="5199CB81">
        <w:trPr>
          <w:jc w:val="center"/>
        </w:trPr>
        <w:tc>
          <w:tcPr>
            <w:tcW w:w="2088" w:type="dxa"/>
            <w:shd w:val="clear" w:color="auto" w:fill="1F4E78"/>
            <w:vAlign w:val="center"/>
          </w:tcPr>
          <w:p w14:paraId="4038C3A9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组件</w:t>
            </w:r>
          </w:p>
        </w:tc>
        <w:tc>
          <w:tcPr>
            <w:tcW w:w="5112" w:type="dxa"/>
            <w:shd w:val="clear" w:color="auto" w:fill="1F4E78"/>
            <w:vAlign w:val="center"/>
          </w:tcPr>
          <w:p w14:paraId="51385F7C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首期建议</w:t>
            </w:r>
          </w:p>
        </w:tc>
        <w:tc>
          <w:tcPr>
            <w:tcW w:w="4032" w:type="dxa"/>
            <w:shd w:val="clear" w:color="auto" w:fill="1F4E78"/>
            <w:vAlign w:val="center"/>
          </w:tcPr>
          <w:p w14:paraId="4215EE68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用途</w:t>
            </w:r>
          </w:p>
        </w:tc>
      </w:tr>
      <w:tr w14:paraId="6127E4D2">
        <w:trPr>
          <w:jc w:val="center"/>
        </w:trPr>
        <w:tc>
          <w:tcPr>
            <w:tcW w:w="2088" w:type="dxa"/>
            <w:shd w:val="clear" w:color="auto" w:fill="F3F6FA"/>
            <w:vAlign w:val="center"/>
          </w:tcPr>
          <w:p w14:paraId="385F93DE">
            <w:pPr>
              <w:pStyle w:val="164"/>
              <w:spacing w:after="0" w:line="240" w:lineRule="auto"/>
            </w:pPr>
            <w:r>
              <w:rPr>
                <w:b w:val="0"/>
              </w:rPr>
              <w:t>应用服务</w:t>
            </w:r>
          </w:p>
        </w:tc>
        <w:tc>
          <w:tcPr>
            <w:tcW w:w="5112" w:type="dxa"/>
            <w:shd w:val="clear" w:color="auto" w:fill="F3F6FA"/>
            <w:vAlign w:val="center"/>
          </w:tcPr>
          <w:p w14:paraId="1F1F6AEE">
            <w:pPr>
              <w:pStyle w:val="164"/>
              <w:spacing w:after="0" w:line="240" w:lineRule="auto"/>
            </w:pPr>
            <w:r>
              <w:rPr>
                <w:b w:val="0"/>
              </w:rPr>
              <w:t>AI-BOM API、任务服务、规则服务、导出服务、Web前端</w:t>
            </w:r>
          </w:p>
        </w:tc>
        <w:tc>
          <w:tcPr>
            <w:tcW w:w="4032" w:type="dxa"/>
            <w:shd w:val="clear" w:color="auto" w:fill="F3F6FA"/>
            <w:vAlign w:val="center"/>
          </w:tcPr>
          <w:p w14:paraId="302CC379">
            <w:pPr>
              <w:pStyle w:val="164"/>
              <w:spacing w:after="0" w:line="240" w:lineRule="auto"/>
            </w:pPr>
            <w:r>
              <w:rPr>
                <w:b w:val="0"/>
              </w:rPr>
              <w:t>业务功能与智能体编排</w:t>
            </w:r>
          </w:p>
        </w:tc>
      </w:tr>
      <w:tr w14:paraId="68AE9A9C">
        <w:trPr>
          <w:jc w:val="center"/>
        </w:trPr>
        <w:tc>
          <w:tcPr>
            <w:tcW w:w="2088" w:type="dxa"/>
            <w:vAlign w:val="center"/>
          </w:tcPr>
          <w:p w14:paraId="4C5619A7">
            <w:pPr>
              <w:pStyle w:val="164"/>
              <w:spacing w:after="0" w:line="240" w:lineRule="auto"/>
            </w:pPr>
            <w:r>
              <w:rPr>
                <w:b w:val="0"/>
              </w:rPr>
              <w:t>模型服务</w:t>
            </w:r>
          </w:p>
        </w:tc>
        <w:tc>
          <w:tcPr>
            <w:tcW w:w="5112" w:type="dxa"/>
            <w:vAlign w:val="center"/>
          </w:tcPr>
          <w:p w14:paraId="5BC97932">
            <w:pPr>
              <w:pStyle w:val="164"/>
              <w:spacing w:after="0" w:line="240" w:lineRule="auto"/>
            </w:pPr>
            <w:r>
              <w:rPr>
                <w:b w:val="0"/>
              </w:rPr>
              <w:t>客户批准的本地大模型推理服务；或部署在客户认可的内网模型网关</w:t>
            </w:r>
          </w:p>
        </w:tc>
        <w:tc>
          <w:tcPr>
            <w:tcW w:w="4032" w:type="dxa"/>
            <w:vAlign w:val="center"/>
          </w:tcPr>
          <w:p w14:paraId="3813B1AD">
            <w:pPr>
              <w:pStyle w:val="164"/>
              <w:spacing w:after="0" w:line="240" w:lineRule="auto"/>
            </w:pPr>
            <w:r>
              <w:rPr>
                <w:b w:val="0"/>
              </w:rPr>
              <w:t>解析、语义匹配、解释生成</w:t>
            </w:r>
          </w:p>
        </w:tc>
      </w:tr>
      <w:tr w14:paraId="5F28D741">
        <w:trPr>
          <w:jc w:val="center"/>
        </w:trPr>
        <w:tc>
          <w:tcPr>
            <w:tcW w:w="2088" w:type="dxa"/>
            <w:shd w:val="clear" w:color="auto" w:fill="F3F6FA"/>
            <w:vAlign w:val="center"/>
          </w:tcPr>
          <w:p w14:paraId="55E0CA6C">
            <w:pPr>
              <w:pStyle w:val="164"/>
              <w:spacing w:after="0" w:line="240" w:lineRule="auto"/>
            </w:pPr>
            <w:r>
              <w:rPr>
                <w:b w:val="0"/>
              </w:rPr>
              <w:t>知识检索</w:t>
            </w:r>
          </w:p>
        </w:tc>
        <w:tc>
          <w:tcPr>
            <w:tcW w:w="5112" w:type="dxa"/>
            <w:shd w:val="clear" w:color="auto" w:fill="F3F6FA"/>
            <w:vAlign w:val="center"/>
          </w:tcPr>
          <w:p w14:paraId="6EA5489F">
            <w:pPr>
              <w:pStyle w:val="164"/>
              <w:spacing w:after="0" w:line="240" w:lineRule="auto"/>
            </w:pPr>
            <w:r>
              <w:rPr>
                <w:b w:val="0"/>
              </w:rPr>
              <w:t>PostgreSQL + 向量扩展作为首选；若数据规模或并发验证有需要，再启用独立向量数据库</w:t>
            </w:r>
          </w:p>
        </w:tc>
        <w:tc>
          <w:tcPr>
            <w:tcW w:w="4032" w:type="dxa"/>
            <w:shd w:val="clear" w:color="auto" w:fill="F3F6FA"/>
            <w:vAlign w:val="center"/>
          </w:tcPr>
          <w:p w14:paraId="66D0C116">
            <w:pPr>
              <w:pStyle w:val="164"/>
              <w:spacing w:after="0" w:line="240" w:lineRule="auto"/>
            </w:pPr>
            <w:r>
              <w:rPr>
                <w:b w:val="0"/>
              </w:rPr>
              <w:t>结构化条件过滤与相似检索</w:t>
            </w:r>
          </w:p>
        </w:tc>
      </w:tr>
      <w:tr w14:paraId="668BA1DA">
        <w:trPr>
          <w:jc w:val="center"/>
        </w:trPr>
        <w:tc>
          <w:tcPr>
            <w:tcW w:w="2088" w:type="dxa"/>
            <w:vAlign w:val="center"/>
          </w:tcPr>
          <w:p w14:paraId="424B1AC6">
            <w:pPr>
              <w:pStyle w:val="164"/>
              <w:spacing w:after="0" w:line="240" w:lineRule="auto"/>
            </w:pPr>
            <w:r>
              <w:rPr>
                <w:b w:val="0"/>
              </w:rPr>
              <w:t>文件存储</w:t>
            </w:r>
          </w:p>
        </w:tc>
        <w:tc>
          <w:tcPr>
            <w:tcW w:w="5112" w:type="dxa"/>
            <w:vAlign w:val="center"/>
          </w:tcPr>
          <w:p w14:paraId="7820FA38">
            <w:pPr>
              <w:pStyle w:val="164"/>
              <w:spacing w:after="0" w:line="240" w:lineRule="auto"/>
            </w:pPr>
            <w:r>
              <w:rPr>
                <w:b w:val="0"/>
              </w:rPr>
              <w:t>内网对象存储或受控文件目录</w:t>
            </w:r>
          </w:p>
        </w:tc>
        <w:tc>
          <w:tcPr>
            <w:tcW w:w="4032" w:type="dxa"/>
            <w:vAlign w:val="center"/>
          </w:tcPr>
          <w:p w14:paraId="72C06FAB">
            <w:pPr>
              <w:pStyle w:val="164"/>
              <w:spacing w:after="0" w:line="240" w:lineRule="auto"/>
            </w:pPr>
            <w:r>
              <w:rPr>
                <w:b w:val="0"/>
              </w:rPr>
              <w:t>订单原件、导出文件、版本附件</w:t>
            </w:r>
          </w:p>
        </w:tc>
      </w:tr>
      <w:tr w14:paraId="252933F7">
        <w:trPr>
          <w:jc w:val="center"/>
        </w:trPr>
        <w:tc>
          <w:tcPr>
            <w:tcW w:w="2088" w:type="dxa"/>
            <w:shd w:val="clear" w:color="auto" w:fill="F3F6FA"/>
            <w:vAlign w:val="center"/>
          </w:tcPr>
          <w:p w14:paraId="758604F4">
            <w:pPr>
              <w:pStyle w:val="164"/>
              <w:spacing w:after="0" w:line="240" w:lineRule="auto"/>
            </w:pPr>
            <w:r>
              <w:rPr>
                <w:b w:val="0"/>
              </w:rPr>
              <w:t>缓存/队列</w:t>
            </w:r>
          </w:p>
        </w:tc>
        <w:tc>
          <w:tcPr>
            <w:tcW w:w="5112" w:type="dxa"/>
            <w:shd w:val="clear" w:color="auto" w:fill="F3F6FA"/>
            <w:vAlign w:val="center"/>
          </w:tcPr>
          <w:p w14:paraId="51B21211">
            <w:pPr>
              <w:pStyle w:val="164"/>
              <w:spacing w:after="0" w:line="240" w:lineRule="auto"/>
            </w:pPr>
            <w:r>
              <w:rPr>
                <w:b w:val="0"/>
              </w:rPr>
              <w:t>Redis（可选）+ 任务队列</w:t>
            </w:r>
          </w:p>
        </w:tc>
        <w:tc>
          <w:tcPr>
            <w:tcW w:w="4032" w:type="dxa"/>
            <w:shd w:val="clear" w:color="auto" w:fill="F3F6FA"/>
            <w:vAlign w:val="center"/>
          </w:tcPr>
          <w:p w14:paraId="0A8F3F72">
            <w:pPr>
              <w:pStyle w:val="164"/>
              <w:spacing w:after="0" w:line="240" w:lineRule="auto"/>
            </w:pPr>
            <w:r>
              <w:rPr>
                <w:b w:val="0"/>
              </w:rPr>
              <w:t>批量任务状态、重试和并发控制</w:t>
            </w:r>
          </w:p>
        </w:tc>
      </w:tr>
      <w:tr w14:paraId="24F9E653">
        <w:trPr>
          <w:jc w:val="center"/>
        </w:trPr>
        <w:tc>
          <w:tcPr>
            <w:tcW w:w="2088" w:type="dxa"/>
            <w:vAlign w:val="center"/>
          </w:tcPr>
          <w:p w14:paraId="21C9C734">
            <w:pPr>
              <w:pStyle w:val="164"/>
              <w:spacing w:after="0" w:line="240" w:lineRule="auto"/>
            </w:pPr>
            <w:r>
              <w:rPr>
                <w:b w:val="0"/>
              </w:rPr>
              <w:t>运维</w:t>
            </w:r>
          </w:p>
        </w:tc>
        <w:tc>
          <w:tcPr>
            <w:tcW w:w="5112" w:type="dxa"/>
            <w:vAlign w:val="center"/>
          </w:tcPr>
          <w:p w14:paraId="06773DA5">
            <w:pPr>
              <w:pStyle w:val="164"/>
              <w:spacing w:after="0" w:line="240" w:lineRule="auto"/>
            </w:pPr>
            <w:r>
              <w:rPr>
                <w:b w:val="0"/>
              </w:rPr>
              <w:t>Nginx、容器健康检查、集中日志、备份脚本</w:t>
            </w:r>
          </w:p>
        </w:tc>
        <w:tc>
          <w:tcPr>
            <w:tcW w:w="4032" w:type="dxa"/>
            <w:vAlign w:val="center"/>
          </w:tcPr>
          <w:p w14:paraId="0DB1245F">
            <w:pPr>
              <w:pStyle w:val="164"/>
              <w:spacing w:after="0" w:line="240" w:lineRule="auto"/>
            </w:pPr>
            <w:r>
              <w:rPr>
                <w:b w:val="0"/>
              </w:rPr>
              <w:t>访问控制、监控和恢复</w:t>
            </w:r>
          </w:p>
        </w:tc>
      </w:tr>
    </w:tbl>
    <w:p w14:paraId="4020C064">
      <w:pPr>
        <w:spacing w:after="0"/>
      </w:pPr>
    </w:p>
    <w:p w14:paraId="004063D7">
      <w:pPr>
        <w:pStyle w:val="4"/>
      </w:pPr>
      <w:r>
        <w:t>5.1 环境与硬件建议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6"/>
        <w:gridCol w:w="5009"/>
        <w:gridCol w:w="3301"/>
      </w:tblGrid>
      <w:tr w14:paraId="069F2DA6">
        <w:trPr>
          <w:jc w:val="center"/>
        </w:trPr>
        <w:tc>
          <w:tcPr>
            <w:tcW w:w="2160" w:type="dxa"/>
            <w:shd w:val="clear" w:color="auto" w:fill="1F4E78"/>
            <w:vAlign w:val="center"/>
          </w:tcPr>
          <w:p w14:paraId="244EBD7C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配置档位</w:t>
            </w:r>
          </w:p>
        </w:tc>
        <w:tc>
          <w:tcPr>
            <w:tcW w:w="5472" w:type="dxa"/>
            <w:shd w:val="clear" w:color="auto" w:fill="1F4E78"/>
            <w:vAlign w:val="center"/>
          </w:tcPr>
          <w:p w14:paraId="33AE9BEA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建议配置</w:t>
            </w:r>
          </w:p>
        </w:tc>
        <w:tc>
          <w:tcPr>
            <w:tcW w:w="3600" w:type="dxa"/>
            <w:shd w:val="clear" w:color="auto" w:fill="1F4E78"/>
            <w:vAlign w:val="center"/>
          </w:tcPr>
          <w:p w14:paraId="1BEC46CA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适用范围</w:t>
            </w:r>
          </w:p>
        </w:tc>
      </w:tr>
      <w:tr w14:paraId="3A0CDDA6">
        <w:trPr>
          <w:jc w:val="center"/>
        </w:trPr>
        <w:tc>
          <w:tcPr>
            <w:tcW w:w="2160" w:type="dxa"/>
            <w:shd w:val="clear" w:color="auto" w:fill="F3F6FA"/>
            <w:vAlign w:val="center"/>
          </w:tcPr>
          <w:p w14:paraId="2D3F5628">
            <w:pPr>
              <w:pStyle w:val="164"/>
              <w:spacing w:after="0" w:line="240" w:lineRule="auto"/>
            </w:pPr>
            <w:r>
              <w:rPr>
                <w:b w:val="0"/>
              </w:rPr>
              <w:t>测试环境</w:t>
            </w:r>
          </w:p>
        </w:tc>
        <w:tc>
          <w:tcPr>
            <w:tcW w:w="5472" w:type="dxa"/>
            <w:shd w:val="clear" w:color="auto" w:fill="F3F6FA"/>
            <w:vAlign w:val="center"/>
          </w:tcPr>
          <w:p w14:paraId="4AF12D81">
            <w:pPr>
              <w:pStyle w:val="164"/>
              <w:spacing w:after="0" w:line="240" w:lineRule="auto"/>
            </w:pPr>
            <w:r>
              <w:rPr>
                <w:b w:val="0"/>
              </w:rPr>
              <w:t>8核 CPU、32GB内存、500GB SSD；无GPU也可验证流程</w:t>
            </w:r>
          </w:p>
        </w:tc>
        <w:tc>
          <w:tcPr>
            <w:tcW w:w="3600" w:type="dxa"/>
            <w:shd w:val="clear" w:color="auto" w:fill="F3F6FA"/>
            <w:vAlign w:val="center"/>
          </w:tcPr>
          <w:p w14:paraId="449007BE">
            <w:pPr>
              <w:pStyle w:val="164"/>
              <w:spacing w:after="0" w:line="240" w:lineRule="auto"/>
            </w:pPr>
            <w:r>
              <w:rPr>
                <w:b w:val="0"/>
              </w:rPr>
              <w:t>需求确认、功能测试、少量样本</w:t>
            </w:r>
          </w:p>
        </w:tc>
      </w:tr>
      <w:tr w14:paraId="3CAD520E">
        <w:trPr>
          <w:jc w:val="center"/>
        </w:trPr>
        <w:tc>
          <w:tcPr>
            <w:tcW w:w="2160" w:type="dxa"/>
            <w:vAlign w:val="center"/>
          </w:tcPr>
          <w:p w14:paraId="43DC6F0E">
            <w:pPr>
              <w:pStyle w:val="164"/>
              <w:spacing w:after="0" w:line="240" w:lineRule="auto"/>
            </w:pPr>
            <w:r>
              <w:rPr>
                <w:b w:val="0"/>
              </w:rPr>
              <w:t>生产基础配置</w:t>
            </w:r>
          </w:p>
        </w:tc>
        <w:tc>
          <w:tcPr>
            <w:tcW w:w="5472" w:type="dxa"/>
            <w:vAlign w:val="center"/>
          </w:tcPr>
          <w:p w14:paraId="6A2F16B7">
            <w:pPr>
              <w:pStyle w:val="164"/>
              <w:spacing w:after="0" w:line="240" w:lineRule="auto"/>
            </w:pPr>
            <w:r>
              <w:rPr>
                <w:b w:val="0"/>
              </w:rPr>
              <w:t>16核 CPU、64GB内存、1TB SSD；如本地模型需要 GPU，另配显存 ≥ 24GB 的推理卡</w:t>
            </w:r>
          </w:p>
        </w:tc>
        <w:tc>
          <w:tcPr>
            <w:tcW w:w="3600" w:type="dxa"/>
            <w:vAlign w:val="center"/>
          </w:tcPr>
          <w:p w14:paraId="337B323E">
            <w:pPr>
              <w:pStyle w:val="164"/>
              <w:spacing w:after="0" w:line="240" w:lineRule="auto"/>
            </w:pPr>
            <w:r>
              <w:rPr>
                <w:b w:val="0"/>
              </w:rPr>
              <w:t>单团队使用、低并发批量生成</w:t>
            </w:r>
          </w:p>
        </w:tc>
      </w:tr>
      <w:tr w14:paraId="436C8058">
        <w:trPr>
          <w:jc w:val="center"/>
        </w:trPr>
        <w:tc>
          <w:tcPr>
            <w:tcW w:w="2160" w:type="dxa"/>
            <w:shd w:val="clear" w:color="auto" w:fill="F3F6FA"/>
            <w:vAlign w:val="center"/>
          </w:tcPr>
          <w:p w14:paraId="1C5DA80B">
            <w:pPr>
              <w:pStyle w:val="164"/>
              <w:spacing w:after="0" w:line="240" w:lineRule="auto"/>
            </w:pPr>
            <w:r>
              <w:rPr>
                <w:b w:val="0"/>
              </w:rPr>
              <w:t>生产推荐配置</w:t>
            </w:r>
          </w:p>
        </w:tc>
        <w:tc>
          <w:tcPr>
            <w:tcW w:w="5472" w:type="dxa"/>
            <w:shd w:val="clear" w:color="auto" w:fill="F3F6FA"/>
            <w:vAlign w:val="center"/>
          </w:tcPr>
          <w:p w14:paraId="41FA8420">
            <w:pPr>
              <w:pStyle w:val="164"/>
              <w:spacing w:after="0" w:line="240" w:lineRule="auto"/>
            </w:pPr>
            <w:r>
              <w:rPr>
                <w:b w:val="0"/>
              </w:rPr>
              <w:t>24-32核 CPU、128GB内存、2TB SSD；按模型要求配置 GPU，独立备份盘/备份机</w:t>
            </w:r>
          </w:p>
        </w:tc>
        <w:tc>
          <w:tcPr>
            <w:tcW w:w="3600" w:type="dxa"/>
            <w:shd w:val="clear" w:color="auto" w:fill="F3F6FA"/>
            <w:vAlign w:val="center"/>
          </w:tcPr>
          <w:p w14:paraId="5F55A477">
            <w:pPr>
              <w:pStyle w:val="164"/>
              <w:spacing w:after="0" w:line="240" w:lineRule="auto"/>
            </w:pPr>
            <w:r>
              <w:rPr>
                <w:b w:val="0"/>
              </w:rPr>
              <w:t>订单高峰、较大知识库、稳定试运行</w:t>
            </w:r>
          </w:p>
        </w:tc>
      </w:tr>
    </w:tbl>
    <w:p w14:paraId="2664AFC1">
      <w:pPr>
        <w:spacing w:after="0"/>
      </w:pPr>
    </w:p>
    <w:p w14:paraId="43499594">
      <w:pPr>
        <w:spacing w:after="80"/>
      </w:pPr>
      <w:r>
        <w:t>实际硬件需在需求阶段依据模型参数量、并发数、单日订单量和保留周期复核。若客户暂无 GPU，建议先采用轻量模型完成解析与检索验证，复杂推理通过客户认可的内网模型服务提供，避免在没有硬件依据时承诺本地大模型性能。</w:t>
      </w:r>
    </w:p>
    <w:p w14:paraId="4B67F3EA">
      <w:pPr>
        <w:pStyle w:val="4"/>
      </w:pPr>
      <w:r>
        <w:t>5.2 安全与运维措施</w:t>
      </w:r>
    </w:p>
    <w:p w14:paraId="16BF7DE2">
      <w:pPr>
        <w:pStyle w:val="16"/>
        <w:spacing w:after="40"/>
      </w:pPr>
      <w:r>
        <w:t>网络隔离：首期单机通过容器网络和端口白名单实施逻辑隔离；生产环境禁止数据库直接暴露。如客户要求应用、数据库和模型服务跨主机或安全域部署，需提供相应服务器与网络条件并另行评估。</w:t>
      </w:r>
    </w:p>
    <w:p w14:paraId="4D0B061B">
      <w:pPr>
        <w:pStyle w:val="16"/>
        <w:spacing w:after="40"/>
      </w:pPr>
      <w:r>
        <w:t>身份权限：管理员、工程/采购、普通操作员、只读审计等角色分权；上传、编辑、确认、发布分别授权。</w:t>
      </w:r>
    </w:p>
    <w:p w14:paraId="4E2F62B2">
      <w:pPr>
        <w:pStyle w:val="16"/>
        <w:spacing w:after="40"/>
      </w:pPr>
      <w:r>
        <w:t>数据保护：订单原件、BOM和日志存储在客户内网；传输采用 HTTPS/内网 TLS；日志对敏感字段脱敏。</w:t>
      </w:r>
    </w:p>
    <w:p w14:paraId="2F97F13D">
      <w:pPr>
        <w:pStyle w:val="16"/>
        <w:spacing w:after="40"/>
      </w:pPr>
      <w:r>
        <w:t>审计追溯：记录原始文件哈希、解析版本、知识库版本、模型版本、规则版本、人工修正和导出记录。</w:t>
      </w:r>
    </w:p>
    <w:p w14:paraId="675C086B">
      <w:pPr>
        <w:pStyle w:val="16"/>
        <w:spacing w:after="40"/>
      </w:pPr>
      <w:r>
        <w:t>备份恢复：数据库每日增量、每周全量；文件按策略备份；上线前完成一次恢复演练。</w:t>
      </w:r>
    </w:p>
    <w:p w14:paraId="4887F64F">
      <w:pPr>
        <w:pStyle w:val="16"/>
        <w:spacing w:after="40"/>
      </w:pPr>
      <w:r>
        <w:t>模型治理：模型不可用时保留任务并支持重试；模型输出必须经过 schema 校验和规则校验，禁止直接写入主数据。</w:t>
      </w:r>
    </w:p>
    <w:p w14:paraId="44116317">
      <w:pPr>
        <w:pStyle w:val="3"/>
      </w:pPr>
      <w:bookmarkStart w:id="0" w:name="_GoBack"/>
      <w:bookmarkEnd w:id="0"/>
      <w:r>
        <w:t>六、项目实施计划（10周）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1281"/>
        <w:gridCol w:w="4732"/>
        <w:gridCol w:w="2526"/>
      </w:tblGrid>
      <w:tr w14:paraId="6EB2DECA">
        <w:trPr>
          <w:jc w:val="center"/>
        </w:trPr>
        <w:tc>
          <w:tcPr>
            <w:tcW w:w="1944" w:type="dxa"/>
            <w:shd w:val="clear" w:color="auto" w:fill="1F4E78"/>
            <w:vAlign w:val="center"/>
          </w:tcPr>
          <w:p w14:paraId="147B8A22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阶段</w:t>
            </w:r>
          </w:p>
        </w:tc>
        <w:tc>
          <w:tcPr>
            <w:tcW w:w="1440" w:type="dxa"/>
            <w:shd w:val="clear" w:color="auto" w:fill="1F4E78"/>
            <w:vAlign w:val="center"/>
          </w:tcPr>
          <w:p w14:paraId="3A554C03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周期</w:t>
            </w:r>
          </w:p>
        </w:tc>
        <w:tc>
          <w:tcPr>
            <w:tcW w:w="5472" w:type="dxa"/>
            <w:shd w:val="clear" w:color="auto" w:fill="1F4E78"/>
            <w:vAlign w:val="center"/>
          </w:tcPr>
          <w:p w14:paraId="3B5BDA9D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主要活动</w:t>
            </w:r>
          </w:p>
        </w:tc>
        <w:tc>
          <w:tcPr>
            <w:tcW w:w="2880" w:type="dxa"/>
            <w:shd w:val="clear" w:color="auto" w:fill="1F4E78"/>
            <w:vAlign w:val="center"/>
          </w:tcPr>
          <w:p w14:paraId="28D4DA99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里程碑/产出</w:t>
            </w:r>
          </w:p>
        </w:tc>
      </w:tr>
      <w:tr w14:paraId="0FD44EA6">
        <w:trPr>
          <w:jc w:val="center"/>
        </w:trPr>
        <w:tc>
          <w:tcPr>
            <w:tcW w:w="1944" w:type="dxa"/>
            <w:shd w:val="clear" w:color="auto" w:fill="F3F6FA"/>
            <w:vAlign w:val="center"/>
          </w:tcPr>
          <w:p w14:paraId="4DB636B0">
            <w:pPr>
              <w:pStyle w:val="164"/>
              <w:spacing w:after="0" w:line="240" w:lineRule="auto"/>
            </w:pPr>
            <w:r>
              <w:rPr>
                <w:b w:val="0"/>
              </w:rPr>
              <w:t>启动与需求确认</w:t>
            </w:r>
          </w:p>
        </w:tc>
        <w:tc>
          <w:tcPr>
            <w:tcW w:w="1440" w:type="dxa"/>
            <w:shd w:val="clear" w:color="auto" w:fill="F3F6FA"/>
            <w:vAlign w:val="center"/>
          </w:tcPr>
          <w:p w14:paraId="12396DAE">
            <w:pPr>
              <w:pStyle w:val="164"/>
              <w:spacing w:after="0" w:line="240" w:lineRule="auto"/>
            </w:pPr>
            <w:r>
              <w:rPr>
                <w:b w:val="0"/>
              </w:rPr>
              <w:t>第1周</w:t>
            </w:r>
          </w:p>
        </w:tc>
        <w:tc>
          <w:tcPr>
            <w:tcW w:w="5472" w:type="dxa"/>
            <w:shd w:val="clear" w:color="auto" w:fill="F3F6FA"/>
            <w:vAlign w:val="center"/>
          </w:tcPr>
          <w:p w14:paraId="662BAA24">
            <w:pPr>
              <w:pStyle w:val="164"/>
              <w:spacing w:after="0" w:line="240" w:lineRule="auto"/>
            </w:pPr>
            <w:r>
              <w:rPr>
                <w:b w:val="0"/>
              </w:rPr>
              <w:t>样本收集、流程访谈、字段/模板/规则确认、验收指标确认</w:t>
            </w:r>
          </w:p>
        </w:tc>
        <w:tc>
          <w:tcPr>
            <w:tcW w:w="2880" w:type="dxa"/>
            <w:shd w:val="clear" w:color="auto" w:fill="F3F6FA"/>
            <w:vAlign w:val="center"/>
          </w:tcPr>
          <w:p w14:paraId="3E81B194">
            <w:pPr>
              <w:pStyle w:val="164"/>
              <w:spacing w:after="0" w:line="240" w:lineRule="auto"/>
            </w:pPr>
            <w:r>
              <w:rPr>
                <w:b w:val="0"/>
              </w:rPr>
              <w:t>需求规格说明书 V1、样本清单、验收用例</w:t>
            </w:r>
          </w:p>
        </w:tc>
      </w:tr>
      <w:tr w14:paraId="45D0B0C9">
        <w:trPr>
          <w:jc w:val="center"/>
        </w:trPr>
        <w:tc>
          <w:tcPr>
            <w:tcW w:w="1944" w:type="dxa"/>
            <w:vAlign w:val="center"/>
          </w:tcPr>
          <w:p w14:paraId="2CAC16A5">
            <w:pPr>
              <w:pStyle w:val="164"/>
              <w:spacing w:after="0" w:line="240" w:lineRule="auto"/>
            </w:pPr>
            <w:r>
              <w:rPr>
                <w:b w:val="0"/>
              </w:rPr>
              <w:t>架构与数据准备</w:t>
            </w:r>
          </w:p>
        </w:tc>
        <w:tc>
          <w:tcPr>
            <w:tcW w:w="1440" w:type="dxa"/>
            <w:vAlign w:val="center"/>
          </w:tcPr>
          <w:p w14:paraId="1F104054">
            <w:pPr>
              <w:pStyle w:val="164"/>
              <w:spacing w:after="0" w:line="240" w:lineRule="auto"/>
            </w:pPr>
            <w:r>
              <w:rPr>
                <w:b w:val="0"/>
              </w:rPr>
              <w:t>第2周</w:t>
            </w:r>
          </w:p>
        </w:tc>
        <w:tc>
          <w:tcPr>
            <w:tcW w:w="5472" w:type="dxa"/>
            <w:vAlign w:val="center"/>
          </w:tcPr>
          <w:p w14:paraId="2BBC793D">
            <w:pPr>
              <w:pStyle w:val="164"/>
              <w:spacing w:after="0" w:line="240" w:lineRule="auto"/>
            </w:pPr>
            <w:r>
              <w:rPr>
                <w:b w:val="0"/>
              </w:rPr>
              <w:t>部署基线、数据模型、导入模板、知识分类、解析方案设计</w:t>
            </w:r>
          </w:p>
        </w:tc>
        <w:tc>
          <w:tcPr>
            <w:tcW w:w="2880" w:type="dxa"/>
            <w:vAlign w:val="center"/>
          </w:tcPr>
          <w:p w14:paraId="74DC78E2">
            <w:pPr>
              <w:pStyle w:val="164"/>
              <w:spacing w:after="0" w:line="240" w:lineRule="auto"/>
            </w:pPr>
            <w:r>
              <w:rPr>
                <w:b w:val="0"/>
              </w:rPr>
              <w:t>架构设计、字段字典、数据质量报告</w:t>
            </w:r>
          </w:p>
        </w:tc>
      </w:tr>
      <w:tr w14:paraId="1D969DBE">
        <w:trPr>
          <w:jc w:val="center"/>
        </w:trPr>
        <w:tc>
          <w:tcPr>
            <w:tcW w:w="1944" w:type="dxa"/>
            <w:shd w:val="clear" w:color="auto" w:fill="F3F6FA"/>
            <w:vAlign w:val="center"/>
          </w:tcPr>
          <w:p w14:paraId="63E94BF1">
            <w:pPr>
              <w:pStyle w:val="164"/>
              <w:spacing w:after="0" w:line="240" w:lineRule="auto"/>
            </w:pPr>
            <w:r>
              <w:rPr>
                <w:b w:val="0"/>
              </w:rPr>
              <w:t>订单解析开发</w:t>
            </w:r>
          </w:p>
        </w:tc>
        <w:tc>
          <w:tcPr>
            <w:tcW w:w="1440" w:type="dxa"/>
            <w:shd w:val="clear" w:color="auto" w:fill="F3F6FA"/>
            <w:vAlign w:val="center"/>
          </w:tcPr>
          <w:p w14:paraId="425094AB">
            <w:pPr>
              <w:pStyle w:val="164"/>
              <w:spacing w:after="0" w:line="240" w:lineRule="auto"/>
            </w:pPr>
            <w:r>
              <w:rPr>
                <w:b w:val="0"/>
              </w:rPr>
              <w:t>第3-4周</w:t>
            </w:r>
          </w:p>
        </w:tc>
        <w:tc>
          <w:tcPr>
            <w:tcW w:w="5472" w:type="dxa"/>
            <w:shd w:val="clear" w:color="auto" w:fill="F3F6FA"/>
            <w:vAlign w:val="center"/>
          </w:tcPr>
          <w:p w14:paraId="6CEB9D0D">
            <w:pPr>
              <w:pStyle w:val="164"/>
              <w:spacing w:after="0" w:line="240" w:lineRule="auto"/>
            </w:pPr>
            <w:r>
              <w:rPr>
                <w:b w:val="0"/>
              </w:rPr>
              <w:t>文档解析、字段抽取、校验、任务管理、异常提示</w:t>
            </w:r>
          </w:p>
        </w:tc>
        <w:tc>
          <w:tcPr>
            <w:tcW w:w="2880" w:type="dxa"/>
            <w:shd w:val="clear" w:color="auto" w:fill="F3F6FA"/>
            <w:vAlign w:val="center"/>
          </w:tcPr>
          <w:p w14:paraId="3FC1CD5B">
            <w:pPr>
              <w:pStyle w:val="164"/>
              <w:spacing w:after="0" w:line="240" w:lineRule="auto"/>
            </w:pPr>
            <w:r>
              <w:rPr>
                <w:b w:val="0"/>
              </w:rPr>
              <w:t>解析流程可演示</w:t>
            </w:r>
          </w:p>
        </w:tc>
      </w:tr>
      <w:tr w14:paraId="3BC4A6EF">
        <w:trPr>
          <w:jc w:val="center"/>
        </w:trPr>
        <w:tc>
          <w:tcPr>
            <w:tcW w:w="1944" w:type="dxa"/>
            <w:vAlign w:val="center"/>
          </w:tcPr>
          <w:p w14:paraId="0F639AF0">
            <w:pPr>
              <w:pStyle w:val="164"/>
              <w:spacing w:after="0" w:line="240" w:lineRule="auto"/>
            </w:pPr>
            <w:r>
              <w:rPr>
                <w:b w:val="0"/>
              </w:rPr>
              <w:t>EBOM与知识库开发</w:t>
            </w:r>
          </w:p>
        </w:tc>
        <w:tc>
          <w:tcPr>
            <w:tcW w:w="1440" w:type="dxa"/>
            <w:vAlign w:val="center"/>
          </w:tcPr>
          <w:p w14:paraId="272EF20A">
            <w:pPr>
              <w:pStyle w:val="164"/>
              <w:spacing w:after="0" w:line="240" w:lineRule="auto"/>
            </w:pPr>
            <w:r>
              <w:rPr>
                <w:b w:val="0"/>
              </w:rPr>
              <w:t>第4-6周</w:t>
            </w:r>
          </w:p>
        </w:tc>
        <w:tc>
          <w:tcPr>
            <w:tcW w:w="5472" w:type="dxa"/>
            <w:vAlign w:val="center"/>
          </w:tcPr>
          <w:p w14:paraId="772B8003">
            <w:pPr>
              <w:pStyle w:val="164"/>
              <w:spacing w:after="0" w:line="240" w:lineRule="auto"/>
            </w:pPr>
            <w:r>
              <w:rPr>
                <w:b w:val="0"/>
              </w:rPr>
              <w:t>知识库导入、检索、规则引擎、EBOM生成、来源追溯</w:t>
            </w:r>
          </w:p>
        </w:tc>
        <w:tc>
          <w:tcPr>
            <w:tcW w:w="2880" w:type="dxa"/>
            <w:vAlign w:val="center"/>
          </w:tcPr>
          <w:p w14:paraId="5003CC68">
            <w:pPr>
              <w:pStyle w:val="164"/>
              <w:spacing w:after="0" w:line="240" w:lineRule="auto"/>
            </w:pPr>
            <w:r>
              <w:rPr>
                <w:b w:val="0"/>
              </w:rPr>
              <w:t>核心功能演示版本</w:t>
            </w:r>
          </w:p>
        </w:tc>
      </w:tr>
      <w:tr w14:paraId="117D574A">
        <w:trPr>
          <w:jc w:val="center"/>
        </w:trPr>
        <w:tc>
          <w:tcPr>
            <w:tcW w:w="1944" w:type="dxa"/>
            <w:shd w:val="clear" w:color="auto" w:fill="F3F6FA"/>
            <w:vAlign w:val="center"/>
          </w:tcPr>
          <w:p w14:paraId="321F7EF0">
            <w:pPr>
              <w:pStyle w:val="164"/>
              <w:spacing w:after="0" w:line="240" w:lineRule="auto"/>
            </w:pPr>
            <w:r>
              <w:rPr>
                <w:b w:val="0"/>
              </w:rPr>
              <w:t>批量与工作台开发</w:t>
            </w:r>
          </w:p>
        </w:tc>
        <w:tc>
          <w:tcPr>
            <w:tcW w:w="1440" w:type="dxa"/>
            <w:shd w:val="clear" w:color="auto" w:fill="F3F6FA"/>
            <w:vAlign w:val="center"/>
          </w:tcPr>
          <w:p w14:paraId="639ACA95">
            <w:pPr>
              <w:pStyle w:val="164"/>
              <w:spacing w:after="0" w:line="240" w:lineRule="auto"/>
            </w:pPr>
            <w:r>
              <w:rPr>
                <w:b w:val="0"/>
              </w:rPr>
              <w:t>第6-7周</w:t>
            </w:r>
          </w:p>
        </w:tc>
        <w:tc>
          <w:tcPr>
            <w:tcW w:w="5472" w:type="dxa"/>
            <w:shd w:val="clear" w:color="auto" w:fill="F3F6FA"/>
            <w:vAlign w:val="center"/>
          </w:tcPr>
          <w:p w14:paraId="205C1859">
            <w:pPr>
              <w:pStyle w:val="164"/>
              <w:spacing w:after="0" w:line="240" w:lineRule="auto"/>
            </w:pPr>
            <w:r>
              <w:rPr>
                <w:b w:val="0"/>
              </w:rPr>
              <w:t>差异识别、批量任务、预览编辑、版本查询、导出</w:t>
            </w:r>
          </w:p>
        </w:tc>
        <w:tc>
          <w:tcPr>
            <w:tcW w:w="2880" w:type="dxa"/>
            <w:shd w:val="clear" w:color="auto" w:fill="F3F6FA"/>
            <w:vAlign w:val="center"/>
          </w:tcPr>
          <w:p w14:paraId="780399D6">
            <w:pPr>
              <w:pStyle w:val="164"/>
              <w:spacing w:after="0" w:line="240" w:lineRule="auto"/>
            </w:pPr>
            <w:r>
              <w:rPr>
                <w:b w:val="0"/>
              </w:rPr>
              <w:t>完整测试版本</w:t>
            </w:r>
          </w:p>
        </w:tc>
      </w:tr>
      <w:tr w14:paraId="610151A0">
        <w:trPr>
          <w:jc w:val="center"/>
        </w:trPr>
        <w:tc>
          <w:tcPr>
            <w:tcW w:w="1944" w:type="dxa"/>
            <w:vAlign w:val="center"/>
          </w:tcPr>
          <w:p w14:paraId="52E56A65">
            <w:pPr>
              <w:pStyle w:val="164"/>
              <w:spacing w:after="0" w:line="240" w:lineRule="auto"/>
            </w:pPr>
            <w:r>
              <w:rPr>
                <w:b w:val="0"/>
              </w:rPr>
              <w:t>联调与效果调优</w:t>
            </w:r>
          </w:p>
        </w:tc>
        <w:tc>
          <w:tcPr>
            <w:tcW w:w="1440" w:type="dxa"/>
            <w:vAlign w:val="center"/>
          </w:tcPr>
          <w:p w14:paraId="1A984106">
            <w:pPr>
              <w:pStyle w:val="164"/>
              <w:spacing w:after="0" w:line="240" w:lineRule="auto"/>
            </w:pPr>
            <w:r>
              <w:rPr>
                <w:b w:val="0"/>
              </w:rPr>
              <w:t>第8周</w:t>
            </w:r>
          </w:p>
        </w:tc>
        <w:tc>
          <w:tcPr>
            <w:tcW w:w="5472" w:type="dxa"/>
            <w:vAlign w:val="center"/>
          </w:tcPr>
          <w:p w14:paraId="673E52D4">
            <w:pPr>
              <w:pStyle w:val="164"/>
              <w:spacing w:after="0" w:line="240" w:lineRule="auto"/>
            </w:pPr>
            <w:r>
              <w:rPr>
                <w:b w:val="0"/>
              </w:rPr>
              <w:t>样本回放、规则修正、异常场景、权限和日志验证</w:t>
            </w:r>
          </w:p>
        </w:tc>
        <w:tc>
          <w:tcPr>
            <w:tcW w:w="2880" w:type="dxa"/>
            <w:vAlign w:val="center"/>
          </w:tcPr>
          <w:p w14:paraId="50B158CA">
            <w:pPr>
              <w:pStyle w:val="164"/>
              <w:spacing w:after="0" w:line="240" w:lineRule="auto"/>
            </w:pPr>
            <w:r>
              <w:rPr>
                <w:b w:val="0"/>
              </w:rPr>
              <w:t>测试报告初稿</w:t>
            </w:r>
          </w:p>
        </w:tc>
      </w:tr>
      <w:tr w14:paraId="1CEF24D0">
        <w:trPr>
          <w:jc w:val="center"/>
        </w:trPr>
        <w:tc>
          <w:tcPr>
            <w:tcW w:w="1944" w:type="dxa"/>
            <w:shd w:val="clear" w:color="auto" w:fill="F3F6FA"/>
            <w:vAlign w:val="center"/>
          </w:tcPr>
          <w:p w14:paraId="07F9B2FC">
            <w:pPr>
              <w:pStyle w:val="164"/>
              <w:spacing w:after="0" w:line="240" w:lineRule="auto"/>
            </w:pPr>
            <w:r>
              <w:rPr>
                <w:b w:val="0"/>
              </w:rPr>
              <w:t>部署与验收测试</w:t>
            </w:r>
          </w:p>
        </w:tc>
        <w:tc>
          <w:tcPr>
            <w:tcW w:w="1440" w:type="dxa"/>
            <w:shd w:val="clear" w:color="auto" w:fill="F3F6FA"/>
            <w:vAlign w:val="center"/>
          </w:tcPr>
          <w:p w14:paraId="625F3B51">
            <w:pPr>
              <w:pStyle w:val="164"/>
              <w:spacing w:after="0" w:line="240" w:lineRule="auto"/>
            </w:pPr>
            <w:r>
              <w:rPr>
                <w:b w:val="0"/>
              </w:rPr>
              <w:t>第9周</w:t>
            </w:r>
          </w:p>
        </w:tc>
        <w:tc>
          <w:tcPr>
            <w:tcW w:w="5472" w:type="dxa"/>
            <w:shd w:val="clear" w:color="auto" w:fill="F3F6FA"/>
            <w:vAlign w:val="center"/>
          </w:tcPr>
          <w:p w14:paraId="6431C248">
            <w:pPr>
              <w:pStyle w:val="164"/>
              <w:spacing w:after="0" w:line="240" w:lineRule="auto"/>
            </w:pPr>
            <w:r>
              <w:rPr>
                <w:b w:val="0"/>
              </w:rPr>
              <w:t>测试环境部署、功能/性能/安全检查、问题闭环</w:t>
            </w:r>
          </w:p>
        </w:tc>
        <w:tc>
          <w:tcPr>
            <w:tcW w:w="2880" w:type="dxa"/>
            <w:shd w:val="clear" w:color="auto" w:fill="F3F6FA"/>
            <w:vAlign w:val="center"/>
          </w:tcPr>
          <w:p w14:paraId="70EDF39A">
            <w:pPr>
              <w:pStyle w:val="164"/>
              <w:spacing w:after="0" w:line="240" w:lineRule="auto"/>
            </w:pPr>
            <w:r>
              <w:rPr>
                <w:b w:val="0"/>
              </w:rPr>
              <w:t>验收候选版本、部署手册</w:t>
            </w:r>
          </w:p>
        </w:tc>
      </w:tr>
      <w:tr w14:paraId="39C1D6F7">
        <w:trPr>
          <w:jc w:val="center"/>
        </w:trPr>
        <w:tc>
          <w:tcPr>
            <w:tcW w:w="1944" w:type="dxa"/>
            <w:vAlign w:val="center"/>
          </w:tcPr>
          <w:p w14:paraId="0532E2BD">
            <w:pPr>
              <w:pStyle w:val="164"/>
              <w:spacing w:after="0" w:line="240" w:lineRule="auto"/>
            </w:pPr>
            <w:r>
              <w:rPr>
                <w:b w:val="0"/>
              </w:rPr>
              <w:t>生产指导与试运行</w:t>
            </w:r>
          </w:p>
        </w:tc>
        <w:tc>
          <w:tcPr>
            <w:tcW w:w="1440" w:type="dxa"/>
            <w:vAlign w:val="center"/>
          </w:tcPr>
          <w:p w14:paraId="11CBEDBB">
            <w:pPr>
              <w:pStyle w:val="164"/>
              <w:spacing w:after="0" w:line="240" w:lineRule="auto"/>
            </w:pPr>
            <w:r>
              <w:rPr>
                <w:b w:val="0"/>
              </w:rPr>
              <w:t>第10周</w:t>
            </w:r>
          </w:p>
        </w:tc>
        <w:tc>
          <w:tcPr>
            <w:tcW w:w="5472" w:type="dxa"/>
            <w:vAlign w:val="center"/>
          </w:tcPr>
          <w:p w14:paraId="515313E1">
            <w:pPr>
              <w:pStyle w:val="164"/>
              <w:spacing w:after="0" w:line="240" w:lineRule="auto"/>
            </w:pPr>
            <w:r>
              <w:rPr>
                <w:b w:val="0"/>
              </w:rPr>
              <w:t>生产部署指导、远程培训、试运行陪跑、验收确认</w:t>
            </w:r>
          </w:p>
        </w:tc>
        <w:tc>
          <w:tcPr>
            <w:tcW w:w="2880" w:type="dxa"/>
            <w:vAlign w:val="center"/>
          </w:tcPr>
          <w:p w14:paraId="442062A1">
            <w:pPr>
              <w:pStyle w:val="164"/>
              <w:spacing w:after="0" w:line="240" w:lineRule="auto"/>
            </w:pPr>
            <w:r>
              <w:rPr>
                <w:b w:val="0"/>
              </w:rPr>
              <w:t>生产部署包、操作手册、验收资料</w:t>
            </w:r>
          </w:p>
        </w:tc>
      </w:tr>
    </w:tbl>
    <w:p w14:paraId="7425D851">
      <w:pPr>
        <w:spacing w:after="0"/>
      </w:pPr>
    </w:p>
    <w:p w14:paraId="6493C3D6">
      <w:pPr>
        <w:spacing w:after="80"/>
        <w:ind w:left="216"/>
      </w:pPr>
      <w:r>
        <w:rPr>
          <w:i/>
          <w:color w:val="666666"/>
        </w:rPr>
        <w:t>说明：第3-7周可并行开展后端、知识库和前端工作。若客户无法按期提供样本或规则确认，里程碑顺延；模型/服务器采购不计入上述开发周期。</w:t>
      </w:r>
    </w:p>
    <w:p w14:paraId="42C815DB">
      <w:pPr>
        <w:pStyle w:val="3"/>
      </w:pPr>
      <w:r>
        <w:t>七、功能需求逐条响应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4403"/>
        <w:gridCol w:w="1595"/>
        <w:gridCol w:w="2314"/>
      </w:tblGrid>
      <w:tr w14:paraId="3343EA0C">
        <w:trPr>
          <w:jc w:val="center"/>
        </w:trPr>
        <w:tc>
          <w:tcPr>
            <w:tcW w:w="2232" w:type="dxa"/>
            <w:shd w:val="clear" w:color="auto" w:fill="1F4E78"/>
            <w:vAlign w:val="center"/>
          </w:tcPr>
          <w:p w14:paraId="0F375CC4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招标功能</w:t>
            </w:r>
          </w:p>
        </w:tc>
        <w:tc>
          <w:tcPr>
            <w:tcW w:w="5040" w:type="dxa"/>
            <w:shd w:val="clear" w:color="auto" w:fill="1F4E78"/>
            <w:vAlign w:val="center"/>
          </w:tcPr>
          <w:p w14:paraId="5FECCD09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响应方式</w:t>
            </w:r>
          </w:p>
        </w:tc>
        <w:tc>
          <w:tcPr>
            <w:tcW w:w="1800" w:type="dxa"/>
            <w:shd w:val="clear" w:color="auto" w:fill="1F4E78"/>
            <w:vAlign w:val="center"/>
          </w:tcPr>
          <w:p w14:paraId="7ACE656D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定制工作量（已含在82人天）</w:t>
            </w:r>
          </w:p>
        </w:tc>
        <w:tc>
          <w:tcPr>
            <w:tcW w:w="2664" w:type="dxa"/>
            <w:shd w:val="clear" w:color="auto" w:fill="1F4E78"/>
            <w:vAlign w:val="center"/>
          </w:tcPr>
          <w:p w14:paraId="13B8CEC4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验收关注点</w:t>
            </w:r>
          </w:p>
        </w:tc>
      </w:tr>
      <w:tr w14:paraId="65FE2843">
        <w:trPr>
          <w:jc w:val="center"/>
        </w:trPr>
        <w:tc>
          <w:tcPr>
            <w:tcW w:w="2232" w:type="dxa"/>
            <w:shd w:val="clear" w:color="auto" w:fill="F3F6FA"/>
            <w:vAlign w:val="center"/>
          </w:tcPr>
          <w:p w14:paraId="4E098019">
            <w:pPr>
              <w:pStyle w:val="164"/>
              <w:spacing w:after="0" w:line="240" w:lineRule="auto"/>
            </w:pPr>
            <w:r>
              <w:rPr>
                <w:b w:val="0"/>
              </w:rPr>
              <w:t>订单文档智能解析</w:t>
            </w:r>
          </w:p>
        </w:tc>
        <w:tc>
          <w:tcPr>
            <w:tcW w:w="5040" w:type="dxa"/>
            <w:shd w:val="clear" w:color="auto" w:fill="F3F6FA"/>
            <w:vAlign w:val="center"/>
          </w:tcPr>
          <w:p w14:paraId="04F87F77">
            <w:pPr>
              <w:pStyle w:val="164"/>
              <w:spacing w:after="0" w:line="240" w:lineRule="auto"/>
            </w:pPr>
            <w:r>
              <w:rPr>
                <w:b w:val="0"/>
              </w:rPr>
              <w:t>支持上传约定格式的 DOCX/XLSX 及含文本层的 PDF；抽取规格、色号、辅料等字段，提供解析结果确认和异常清单。扫描件、图片和手写文档 OCR 另行评估</w:t>
            </w:r>
          </w:p>
        </w:tc>
        <w:tc>
          <w:tcPr>
            <w:tcW w:w="1800" w:type="dxa"/>
            <w:shd w:val="clear" w:color="auto" w:fill="F3F6FA"/>
            <w:vAlign w:val="center"/>
          </w:tcPr>
          <w:p w14:paraId="364F7EE6">
            <w:pPr>
              <w:pStyle w:val="164"/>
              <w:spacing w:after="0" w:line="240" w:lineRule="auto"/>
            </w:pPr>
            <w:r>
              <w:rPr>
                <w:b w:val="0"/>
              </w:rPr>
              <w:t>订单解析 12人天</w:t>
            </w:r>
          </w:p>
        </w:tc>
        <w:tc>
          <w:tcPr>
            <w:tcW w:w="2664" w:type="dxa"/>
            <w:shd w:val="clear" w:color="auto" w:fill="F3F6FA"/>
            <w:vAlign w:val="center"/>
          </w:tcPr>
          <w:p w14:paraId="1A058364">
            <w:pPr>
              <w:pStyle w:val="164"/>
              <w:spacing w:after="0" w:line="240" w:lineRule="auto"/>
            </w:pPr>
            <w:r>
              <w:rPr>
                <w:b w:val="0"/>
              </w:rPr>
              <w:t>代表性样本字段准确、异常可定位</w:t>
            </w:r>
          </w:p>
        </w:tc>
      </w:tr>
      <w:tr w14:paraId="216DC5B1">
        <w:trPr>
          <w:jc w:val="center"/>
        </w:trPr>
        <w:tc>
          <w:tcPr>
            <w:tcW w:w="2232" w:type="dxa"/>
            <w:vAlign w:val="center"/>
          </w:tcPr>
          <w:p w14:paraId="447D9514">
            <w:pPr>
              <w:pStyle w:val="164"/>
              <w:spacing w:after="0" w:line="240" w:lineRule="auto"/>
            </w:pPr>
            <w:r>
              <w:rPr>
                <w:b w:val="0"/>
              </w:rPr>
              <w:t>EBOM自动推导生成</w:t>
            </w:r>
          </w:p>
        </w:tc>
        <w:tc>
          <w:tcPr>
            <w:tcW w:w="5040" w:type="dxa"/>
            <w:vAlign w:val="center"/>
          </w:tcPr>
          <w:p w14:paraId="1BFED974">
            <w:pPr>
              <w:pStyle w:val="164"/>
              <w:spacing w:after="0" w:line="240" w:lineRule="auto"/>
            </w:pPr>
            <w:r>
              <w:rPr>
                <w:b w:val="0"/>
              </w:rPr>
              <w:t>结构化字段检索物料主数据和历史 BOM，结合规则引擎生成层级 BOM；显示来源、版本和置信度</w:t>
            </w:r>
          </w:p>
        </w:tc>
        <w:tc>
          <w:tcPr>
            <w:tcW w:w="1800" w:type="dxa"/>
            <w:vAlign w:val="center"/>
          </w:tcPr>
          <w:p w14:paraId="641E9546">
            <w:pPr>
              <w:pStyle w:val="164"/>
              <w:spacing w:after="0" w:line="240" w:lineRule="auto"/>
            </w:pPr>
            <w:r>
              <w:rPr>
                <w:b w:val="0"/>
              </w:rPr>
              <w:t>知识库+规则+生成 25人天</w:t>
            </w:r>
          </w:p>
        </w:tc>
        <w:tc>
          <w:tcPr>
            <w:tcW w:w="2664" w:type="dxa"/>
            <w:vAlign w:val="center"/>
          </w:tcPr>
          <w:p w14:paraId="473909F9">
            <w:pPr>
              <w:pStyle w:val="164"/>
              <w:spacing w:after="0" w:line="240" w:lineRule="auto"/>
            </w:pPr>
            <w:r>
              <w:rPr>
                <w:b w:val="0"/>
              </w:rPr>
              <w:t>结构完整、物料可追溯、规则冲突可拦截</w:t>
            </w:r>
          </w:p>
        </w:tc>
      </w:tr>
      <w:tr w14:paraId="383A9589">
        <w:trPr>
          <w:jc w:val="center"/>
        </w:trPr>
        <w:tc>
          <w:tcPr>
            <w:tcW w:w="2232" w:type="dxa"/>
            <w:shd w:val="clear" w:color="auto" w:fill="F3F6FA"/>
            <w:vAlign w:val="center"/>
          </w:tcPr>
          <w:p w14:paraId="6760B9F3">
            <w:pPr>
              <w:pStyle w:val="164"/>
              <w:spacing w:after="0" w:line="240" w:lineRule="auto"/>
            </w:pPr>
            <w:r>
              <w:rPr>
                <w:b w:val="0"/>
              </w:rPr>
              <w:t>差异化订单BOM批量生成</w:t>
            </w:r>
          </w:p>
        </w:tc>
        <w:tc>
          <w:tcPr>
            <w:tcW w:w="5040" w:type="dxa"/>
            <w:shd w:val="clear" w:color="auto" w:fill="F3F6FA"/>
            <w:vAlign w:val="center"/>
          </w:tcPr>
          <w:p w14:paraId="47882872">
            <w:pPr>
              <w:pStyle w:val="164"/>
              <w:spacing w:after="0" w:line="240" w:lineRule="auto"/>
            </w:pPr>
            <w:r>
              <w:rPr>
                <w:b w:val="0"/>
              </w:rPr>
              <w:t>选择基准 BOM，配置允许变化的色号/辅料，批量创建任务并逐条校验；失败任务可重试</w:t>
            </w:r>
          </w:p>
        </w:tc>
        <w:tc>
          <w:tcPr>
            <w:tcW w:w="1800" w:type="dxa"/>
            <w:shd w:val="clear" w:color="auto" w:fill="F3F6FA"/>
            <w:vAlign w:val="center"/>
          </w:tcPr>
          <w:p w14:paraId="50A5E835">
            <w:pPr>
              <w:pStyle w:val="164"/>
              <w:spacing w:after="0" w:line="240" w:lineRule="auto"/>
            </w:pPr>
            <w:r>
              <w:rPr>
                <w:b w:val="0"/>
              </w:rPr>
              <w:t>批量生成 8人天</w:t>
            </w:r>
          </w:p>
        </w:tc>
        <w:tc>
          <w:tcPr>
            <w:tcW w:w="2664" w:type="dxa"/>
            <w:shd w:val="clear" w:color="auto" w:fill="F3F6FA"/>
            <w:vAlign w:val="center"/>
          </w:tcPr>
          <w:p w14:paraId="7BFDF59A">
            <w:pPr>
              <w:pStyle w:val="164"/>
              <w:spacing w:after="0" w:line="240" w:lineRule="auto"/>
            </w:pPr>
            <w:r>
              <w:rPr>
                <w:b w:val="0"/>
              </w:rPr>
              <w:t>批量结果不串单、不丢失、差异可对比</w:t>
            </w:r>
          </w:p>
        </w:tc>
      </w:tr>
      <w:tr w14:paraId="5F40DD0E">
        <w:trPr>
          <w:jc w:val="center"/>
        </w:trPr>
        <w:tc>
          <w:tcPr>
            <w:tcW w:w="2232" w:type="dxa"/>
            <w:vAlign w:val="center"/>
          </w:tcPr>
          <w:p w14:paraId="569907DA">
            <w:pPr>
              <w:pStyle w:val="164"/>
              <w:spacing w:after="0" w:line="240" w:lineRule="auto"/>
            </w:pPr>
            <w:r>
              <w:rPr>
                <w:b w:val="0"/>
              </w:rPr>
              <w:t>BOM结果处理</w:t>
            </w:r>
          </w:p>
        </w:tc>
        <w:tc>
          <w:tcPr>
            <w:tcW w:w="5040" w:type="dxa"/>
            <w:vAlign w:val="center"/>
          </w:tcPr>
          <w:p w14:paraId="30DFE783">
            <w:pPr>
              <w:pStyle w:val="164"/>
              <w:spacing w:after="0" w:line="240" w:lineRule="auto"/>
            </w:pPr>
            <w:r>
              <w:rPr>
                <w:b w:val="0"/>
              </w:rPr>
              <w:t>支持预览、编辑、差异对比、确认/驳回、版本记录、查询和约定模板导出</w:t>
            </w:r>
          </w:p>
        </w:tc>
        <w:tc>
          <w:tcPr>
            <w:tcW w:w="1800" w:type="dxa"/>
            <w:vAlign w:val="center"/>
          </w:tcPr>
          <w:p w14:paraId="56DA3DAA">
            <w:pPr>
              <w:pStyle w:val="164"/>
              <w:spacing w:after="0" w:line="240" w:lineRule="auto"/>
            </w:pPr>
            <w:r>
              <w:rPr>
                <w:b w:val="0"/>
              </w:rPr>
              <w:t>工作台 10人天</w:t>
            </w:r>
          </w:p>
        </w:tc>
        <w:tc>
          <w:tcPr>
            <w:tcW w:w="2664" w:type="dxa"/>
            <w:vAlign w:val="center"/>
          </w:tcPr>
          <w:p w14:paraId="558AF784">
            <w:pPr>
              <w:pStyle w:val="164"/>
              <w:spacing w:after="0" w:line="240" w:lineRule="auto"/>
            </w:pPr>
            <w:r>
              <w:rPr>
                <w:b w:val="0"/>
              </w:rPr>
              <w:t>人工修改留痕、记录可查、导出字段正确</w:t>
            </w:r>
          </w:p>
        </w:tc>
      </w:tr>
      <w:tr w14:paraId="5D21FBD6">
        <w:trPr>
          <w:jc w:val="center"/>
        </w:trPr>
        <w:tc>
          <w:tcPr>
            <w:tcW w:w="2232" w:type="dxa"/>
            <w:shd w:val="clear" w:color="auto" w:fill="F3F6FA"/>
            <w:vAlign w:val="center"/>
          </w:tcPr>
          <w:p w14:paraId="625AFCF2">
            <w:pPr>
              <w:pStyle w:val="164"/>
              <w:spacing w:after="0" w:line="240" w:lineRule="auto"/>
            </w:pPr>
            <w:r>
              <w:rPr>
                <w:b w:val="0"/>
              </w:rPr>
              <w:t>私有化与交付</w:t>
            </w:r>
          </w:p>
        </w:tc>
        <w:tc>
          <w:tcPr>
            <w:tcW w:w="5040" w:type="dxa"/>
            <w:shd w:val="clear" w:color="auto" w:fill="F3F6FA"/>
            <w:vAlign w:val="center"/>
          </w:tcPr>
          <w:p w14:paraId="3591D8E5">
            <w:pPr>
              <w:pStyle w:val="164"/>
              <w:spacing w:after="0" w:line="240" w:lineRule="auto"/>
            </w:pPr>
            <w:r>
              <w:rPr>
                <w:b w:val="0"/>
              </w:rPr>
              <w:t>内网容器部署、配置手册、用户手册、测试报告、部署指导和远程支持</w:t>
            </w:r>
          </w:p>
        </w:tc>
        <w:tc>
          <w:tcPr>
            <w:tcW w:w="1800" w:type="dxa"/>
            <w:shd w:val="clear" w:color="auto" w:fill="F3F6FA"/>
            <w:vAlign w:val="center"/>
          </w:tcPr>
          <w:p w14:paraId="22FDCD9D">
            <w:pPr>
              <w:pStyle w:val="164"/>
              <w:spacing w:after="0" w:line="240" w:lineRule="auto"/>
            </w:pPr>
            <w:r>
              <w:rPr>
                <w:b w:val="0"/>
              </w:rPr>
              <w:t>部署测试培训 14人天</w:t>
            </w:r>
          </w:p>
        </w:tc>
        <w:tc>
          <w:tcPr>
            <w:tcW w:w="2664" w:type="dxa"/>
            <w:shd w:val="clear" w:color="auto" w:fill="F3F6FA"/>
            <w:vAlign w:val="center"/>
          </w:tcPr>
          <w:p w14:paraId="2A4BA6F9">
            <w:pPr>
              <w:pStyle w:val="164"/>
              <w:spacing w:after="0" w:line="240" w:lineRule="auto"/>
            </w:pPr>
            <w:r>
              <w:rPr>
                <w:b w:val="0"/>
              </w:rPr>
              <w:t>业务数据隔离、服务可启动、交付物完整</w:t>
            </w:r>
          </w:p>
        </w:tc>
      </w:tr>
    </w:tbl>
    <w:p w14:paraId="26662C34">
      <w:pPr>
        <w:spacing w:after="0"/>
      </w:pPr>
    </w:p>
    <w:p w14:paraId="2476F9BC">
      <w:pPr>
        <w:pStyle w:val="4"/>
      </w:pPr>
      <w:r>
        <w:t>7.1 招标要求逐条响应矩阵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6"/>
        <w:gridCol w:w="4800"/>
        <w:gridCol w:w="2470"/>
      </w:tblGrid>
      <w:tr w14:paraId="50D04E2C">
        <w:trPr>
          <w:jc w:val="center"/>
        </w:trPr>
        <w:tc>
          <w:tcPr>
            <w:tcW w:w="3240" w:type="dxa"/>
            <w:shd w:val="clear" w:color="auto" w:fill="1F4E78"/>
            <w:vAlign w:val="center"/>
          </w:tcPr>
          <w:p w14:paraId="1E7FFE71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招标要求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44DB9BA3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响应结论</w:t>
            </w:r>
          </w:p>
        </w:tc>
        <w:tc>
          <w:tcPr>
            <w:tcW w:w="2664" w:type="dxa"/>
            <w:shd w:val="clear" w:color="auto" w:fill="1F4E78"/>
            <w:vAlign w:val="center"/>
          </w:tcPr>
          <w:p w14:paraId="2D27AC9E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对应章节/交付物</w:t>
            </w:r>
          </w:p>
        </w:tc>
      </w:tr>
      <w:tr w14:paraId="5EC6F86C">
        <w:trPr>
          <w:jc w:val="center"/>
        </w:trPr>
        <w:tc>
          <w:tcPr>
            <w:tcW w:w="3240" w:type="dxa"/>
            <w:shd w:val="clear" w:color="auto" w:fill="F3F6FA"/>
            <w:vAlign w:val="center"/>
          </w:tcPr>
          <w:p w14:paraId="325CE1B5">
            <w:pPr>
              <w:pStyle w:val="164"/>
              <w:spacing w:after="0" w:line="240" w:lineRule="auto"/>
            </w:pPr>
            <w:r>
              <w:rPr>
                <w:b w:val="0"/>
              </w:rPr>
              <w:t>智能体整体架构</w:t>
            </w:r>
          </w:p>
        </w:tc>
        <w:tc>
          <w:tcPr>
            <w:tcW w:w="5184" w:type="dxa"/>
            <w:shd w:val="clear" w:color="auto" w:fill="F3F6FA"/>
            <w:vAlign w:val="center"/>
          </w:tcPr>
          <w:p w14:paraId="3C970FB4">
            <w:pPr>
              <w:pStyle w:val="164"/>
              <w:spacing w:after="0" w:line="240" w:lineRule="auto"/>
            </w:pPr>
            <w:r>
              <w:rPr>
                <w:b w:val="0"/>
              </w:rPr>
              <w:t>满足；采用四层业务架构+基础设施支撑，固定流程由Workflow编排，语义任务由Agent处理</w:t>
            </w:r>
          </w:p>
        </w:tc>
        <w:tc>
          <w:tcPr>
            <w:tcW w:w="2664" w:type="dxa"/>
            <w:shd w:val="clear" w:color="auto" w:fill="F3F6FA"/>
            <w:vAlign w:val="center"/>
          </w:tcPr>
          <w:p w14:paraId="02779436">
            <w:pPr>
              <w:pStyle w:val="164"/>
              <w:spacing w:after="0" w:line="240" w:lineRule="auto"/>
            </w:pPr>
            <w:r>
              <w:rPr>
                <w:b w:val="0"/>
              </w:rPr>
              <w:t>第三章、总体设计文档</w:t>
            </w:r>
          </w:p>
        </w:tc>
      </w:tr>
      <w:tr w14:paraId="29F5C60E">
        <w:trPr>
          <w:jc w:val="center"/>
        </w:trPr>
        <w:tc>
          <w:tcPr>
            <w:tcW w:w="3240" w:type="dxa"/>
            <w:vAlign w:val="center"/>
          </w:tcPr>
          <w:p w14:paraId="6BF19D8F">
            <w:pPr>
              <w:pStyle w:val="164"/>
              <w:spacing w:after="0" w:line="240" w:lineRule="auto"/>
            </w:pPr>
            <w:r>
              <w:rPr>
                <w:b w:val="0"/>
              </w:rPr>
              <w:t>私有化部署方案</w:t>
            </w:r>
          </w:p>
        </w:tc>
        <w:tc>
          <w:tcPr>
            <w:tcW w:w="5184" w:type="dxa"/>
            <w:vAlign w:val="center"/>
          </w:tcPr>
          <w:p w14:paraId="1AFF2279">
            <w:pPr>
              <w:pStyle w:val="164"/>
              <w:spacing w:after="0" w:line="240" w:lineRule="auto"/>
            </w:pPr>
            <w:r>
              <w:rPr>
                <w:b w:val="0"/>
              </w:rPr>
              <w:t>满足；首期客户内网容器化部署，模型服务按客户批准路线实施</w:t>
            </w:r>
          </w:p>
        </w:tc>
        <w:tc>
          <w:tcPr>
            <w:tcW w:w="2664" w:type="dxa"/>
            <w:vAlign w:val="center"/>
          </w:tcPr>
          <w:p w14:paraId="7C96B1E9">
            <w:pPr>
              <w:pStyle w:val="164"/>
              <w:spacing w:after="0" w:line="240" w:lineRule="auto"/>
            </w:pPr>
            <w:r>
              <w:rPr>
                <w:b w:val="0"/>
              </w:rPr>
              <w:t>第五章、部署包、配置手册</w:t>
            </w:r>
          </w:p>
        </w:tc>
      </w:tr>
      <w:tr w14:paraId="0B7AC72A">
        <w:trPr>
          <w:jc w:val="center"/>
        </w:trPr>
        <w:tc>
          <w:tcPr>
            <w:tcW w:w="3240" w:type="dxa"/>
            <w:shd w:val="clear" w:color="auto" w:fill="F3F6FA"/>
            <w:vAlign w:val="center"/>
          </w:tcPr>
          <w:p w14:paraId="3B920134">
            <w:pPr>
              <w:pStyle w:val="164"/>
              <w:spacing w:after="0" w:line="240" w:lineRule="auto"/>
            </w:pPr>
            <w:r>
              <w:rPr>
                <w:b w:val="0"/>
              </w:rPr>
              <w:t>BOM知识库构建思路</w:t>
            </w:r>
          </w:p>
        </w:tc>
        <w:tc>
          <w:tcPr>
            <w:tcW w:w="5184" w:type="dxa"/>
            <w:shd w:val="clear" w:color="auto" w:fill="F3F6FA"/>
            <w:vAlign w:val="center"/>
          </w:tcPr>
          <w:p w14:paraId="144E6643">
            <w:pPr>
              <w:pStyle w:val="164"/>
              <w:spacing w:after="0" w:line="240" w:lineRule="auto"/>
            </w:pPr>
            <w:r>
              <w:rPr>
                <w:b w:val="0"/>
              </w:rPr>
              <w:t>满足；建设主数据、BOM结构、规则、案例和术语资产，并保留来源版本</w:t>
            </w:r>
          </w:p>
        </w:tc>
        <w:tc>
          <w:tcPr>
            <w:tcW w:w="2664" w:type="dxa"/>
            <w:shd w:val="clear" w:color="auto" w:fill="F3F6FA"/>
            <w:vAlign w:val="center"/>
          </w:tcPr>
          <w:p w14:paraId="0EC07CBE">
            <w:pPr>
              <w:pStyle w:val="164"/>
              <w:spacing w:after="0" w:line="240" w:lineRule="auto"/>
            </w:pPr>
            <w:r>
              <w:rPr>
                <w:b w:val="0"/>
              </w:rPr>
              <w:t>第四章、知识库初始数据</w:t>
            </w:r>
          </w:p>
        </w:tc>
      </w:tr>
      <w:tr w14:paraId="6DB45E69">
        <w:trPr>
          <w:jc w:val="center"/>
        </w:trPr>
        <w:tc>
          <w:tcPr>
            <w:tcW w:w="3240" w:type="dxa"/>
            <w:vAlign w:val="center"/>
          </w:tcPr>
          <w:p w14:paraId="5F61539D">
            <w:pPr>
              <w:pStyle w:val="164"/>
              <w:spacing w:after="0" w:line="240" w:lineRule="auto"/>
            </w:pPr>
            <w:r>
              <w:rPr>
                <w:b w:val="0"/>
              </w:rPr>
              <w:t>订单解析、EBOM、批量生成、结果处理</w:t>
            </w:r>
          </w:p>
        </w:tc>
        <w:tc>
          <w:tcPr>
            <w:tcW w:w="5184" w:type="dxa"/>
            <w:vAlign w:val="center"/>
          </w:tcPr>
          <w:p w14:paraId="25BA7173">
            <w:pPr>
              <w:pStyle w:val="164"/>
              <w:spacing w:after="0" w:line="240" w:lineRule="auto"/>
            </w:pPr>
            <w:r>
              <w:rPr>
                <w:b w:val="0"/>
              </w:rPr>
              <w:t>满足；逐项实现并提供人工确认、异常拦截和任务留痕</w:t>
            </w:r>
          </w:p>
        </w:tc>
        <w:tc>
          <w:tcPr>
            <w:tcW w:w="2664" w:type="dxa"/>
            <w:vAlign w:val="center"/>
          </w:tcPr>
          <w:p w14:paraId="01B5615C">
            <w:pPr>
              <w:pStyle w:val="164"/>
              <w:spacing w:after="0" w:line="240" w:lineRule="auto"/>
            </w:pPr>
            <w:r>
              <w:rPr>
                <w:b w:val="0"/>
              </w:rPr>
              <w:t>第七章、测试报告</w:t>
            </w:r>
          </w:p>
        </w:tc>
      </w:tr>
      <w:tr w14:paraId="59978759">
        <w:trPr>
          <w:jc w:val="center"/>
        </w:trPr>
        <w:tc>
          <w:tcPr>
            <w:tcW w:w="3240" w:type="dxa"/>
            <w:shd w:val="clear" w:color="auto" w:fill="F3F6FA"/>
            <w:vAlign w:val="center"/>
          </w:tcPr>
          <w:p w14:paraId="587972A0">
            <w:pPr>
              <w:pStyle w:val="164"/>
              <w:spacing w:after="0" w:line="240" w:lineRule="auto"/>
            </w:pPr>
            <w:r>
              <w:rPr>
                <w:b w:val="0"/>
              </w:rPr>
              <w:t>历史BOM知识库能力</w:t>
            </w:r>
          </w:p>
        </w:tc>
        <w:tc>
          <w:tcPr>
            <w:tcW w:w="5184" w:type="dxa"/>
            <w:shd w:val="clear" w:color="auto" w:fill="F3F6FA"/>
            <w:vAlign w:val="center"/>
          </w:tcPr>
          <w:p w14:paraId="27F39890">
            <w:pPr>
              <w:pStyle w:val="164"/>
              <w:spacing w:after="0" w:line="240" w:lineRule="auto"/>
            </w:pPr>
            <w:r>
              <w:rPr>
                <w:b w:val="0"/>
              </w:rPr>
              <w:t>满足受限范围；客户提供符合模板的原始资料，服务商负责导入、校验和初始索引</w:t>
            </w:r>
          </w:p>
        </w:tc>
        <w:tc>
          <w:tcPr>
            <w:tcW w:w="2664" w:type="dxa"/>
            <w:shd w:val="clear" w:color="auto" w:fill="F3F6FA"/>
            <w:vAlign w:val="center"/>
          </w:tcPr>
          <w:p w14:paraId="22909545">
            <w:pPr>
              <w:pStyle w:val="164"/>
              <w:spacing w:after="0" w:line="240" w:lineRule="auto"/>
            </w:pPr>
            <w:r>
              <w:rPr>
                <w:b w:val="0"/>
              </w:rPr>
              <w:t>第四章、数据质量清单</w:t>
            </w:r>
          </w:p>
        </w:tc>
      </w:tr>
      <w:tr w14:paraId="38E93E8B">
        <w:trPr>
          <w:jc w:val="center"/>
        </w:trPr>
        <w:tc>
          <w:tcPr>
            <w:tcW w:w="3240" w:type="dxa"/>
            <w:vAlign w:val="center"/>
          </w:tcPr>
          <w:p w14:paraId="4D3DBBA3">
            <w:pPr>
              <w:pStyle w:val="164"/>
              <w:spacing w:after="0" w:line="240" w:lineRule="auto"/>
            </w:pPr>
            <w:r>
              <w:rPr>
                <w:b w:val="0"/>
              </w:rPr>
              <w:t>测试环境部署及生产部署指导</w:t>
            </w:r>
          </w:p>
        </w:tc>
        <w:tc>
          <w:tcPr>
            <w:tcW w:w="5184" w:type="dxa"/>
            <w:vAlign w:val="center"/>
          </w:tcPr>
          <w:p w14:paraId="56E24C34">
            <w:pPr>
              <w:pStyle w:val="164"/>
              <w:spacing w:after="0" w:line="240" w:lineRule="auto"/>
            </w:pPr>
            <w:r>
              <w:rPr>
                <w:b w:val="0"/>
              </w:rPr>
              <w:t>满足；提供测试部署、生产部署指导、环境检查和故障排查手册</w:t>
            </w:r>
          </w:p>
        </w:tc>
        <w:tc>
          <w:tcPr>
            <w:tcW w:w="2664" w:type="dxa"/>
            <w:vAlign w:val="center"/>
          </w:tcPr>
          <w:p w14:paraId="73677875">
            <w:pPr>
              <w:pStyle w:val="164"/>
              <w:spacing w:after="0" w:line="240" w:lineRule="auto"/>
            </w:pPr>
            <w:r>
              <w:rPr>
                <w:b w:val="0"/>
              </w:rPr>
              <w:t>第五章、第十章</w:t>
            </w:r>
          </w:p>
        </w:tc>
      </w:tr>
      <w:tr w14:paraId="6FE592C7">
        <w:trPr>
          <w:jc w:val="center"/>
        </w:trPr>
        <w:tc>
          <w:tcPr>
            <w:tcW w:w="3240" w:type="dxa"/>
            <w:shd w:val="clear" w:color="auto" w:fill="F3F6FA"/>
            <w:vAlign w:val="center"/>
          </w:tcPr>
          <w:p w14:paraId="4099B0B8">
            <w:pPr>
              <w:pStyle w:val="164"/>
              <w:spacing w:after="0" w:line="240" w:lineRule="auto"/>
            </w:pPr>
            <w:r>
              <w:rPr>
                <w:b w:val="0"/>
              </w:rPr>
              <w:t>需求文档、部署手册、用户手册、测试报告</w:t>
            </w:r>
          </w:p>
        </w:tc>
        <w:tc>
          <w:tcPr>
            <w:tcW w:w="5184" w:type="dxa"/>
            <w:shd w:val="clear" w:color="auto" w:fill="F3F6FA"/>
            <w:vAlign w:val="center"/>
          </w:tcPr>
          <w:p w14:paraId="37143C3E">
            <w:pPr>
              <w:pStyle w:val="164"/>
              <w:spacing w:after="0" w:line="240" w:lineRule="auto"/>
            </w:pPr>
            <w:r>
              <w:rPr>
                <w:b w:val="0"/>
              </w:rPr>
              <w:t>满足；纳入正式交付物清单</w:t>
            </w:r>
          </w:p>
        </w:tc>
        <w:tc>
          <w:tcPr>
            <w:tcW w:w="2664" w:type="dxa"/>
            <w:shd w:val="clear" w:color="auto" w:fill="F3F6FA"/>
            <w:vAlign w:val="center"/>
          </w:tcPr>
          <w:p w14:paraId="66C78233">
            <w:pPr>
              <w:pStyle w:val="164"/>
              <w:spacing w:after="0" w:line="240" w:lineRule="auto"/>
            </w:pPr>
            <w:r>
              <w:rPr>
                <w:b w:val="0"/>
              </w:rPr>
              <w:t>第十章、交付物清单</w:t>
            </w:r>
          </w:p>
        </w:tc>
      </w:tr>
      <w:tr w14:paraId="2AC6AC52">
        <w:trPr>
          <w:jc w:val="center"/>
        </w:trPr>
        <w:tc>
          <w:tcPr>
            <w:tcW w:w="3240" w:type="dxa"/>
            <w:vAlign w:val="center"/>
          </w:tcPr>
          <w:p w14:paraId="579DC942">
            <w:pPr>
              <w:pStyle w:val="164"/>
              <w:spacing w:after="0" w:line="240" w:lineRule="auto"/>
            </w:pPr>
            <w:r>
              <w:rPr>
                <w:b w:val="0"/>
              </w:rPr>
              <w:t>项目实施计划及分项报价</w:t>
            </w:r>
          </w:p>
        </w:tc>
        <w:tc>
          <w:tcPr>
            <w:tcW w:w="5184" w:type="dxa"/>
            <w:vAlign w:val="center"/>
          </w:tcPr>
          <w:p w14:paraId="3476619D">
            <w:pPr>
              <w:pStyle w:val="164"/>
              <w:spacing w:after="0" w:line="240" w:lineRule="auto"/>
            </w:pPr>
            <w:r>
              <w:rPr>
                <w:b w:val="0"/>
              </w:rPr>
              <w:t>满足；提供10周计划、82人天及费用测算</w:t>
            </w:r>
          </w:p>
        </w:tc>
        <w:tc>
          <w:tcPr>
            <w:tcW w:w="2664" w:type="dxa"/>
            <w:vAlign w:val="center"/>
          </w:tcPr>
          <w:p w14:paraId="089291F2">
            <w:pPr>
              <w:pStyle w:val="164"/>
              <w:spacing w:after="0" w:line="240" w:lineRule="auto"/>
            </w:pPr>
            <w:r>
              <w:rPr>
                <w:b w:val="0"/>
              </w:rPr>
              <w:t>第六章、9.3节</w:t>
            </w:r>
          </w:p>
        </w:tc>
      </w:tr>
      <w:tr w14:paraId="7C067143">
        <w:trPr>
          <w:jc w:val="center"/>
        </w:trPr>
        <w:tc>
          <w:tcPr>
            <w:tcW w:w="3240" w:type="dxa"/>
            <w:shd w:val="clear" w:color="auto" w:fill="F3F6FA"/>
            <w:vAlign w:val="center"/>
          </w:tcPr>
          <w:p w14:paraId="3120683C">
            <w:pPr>
              <w:pStyle w:val="164"/>
              <w:spacing w:after="0" w:line="240" w:lineRule="auto"/>
            </w:pPr>
            <w:r>
              <w:rPr>
                <w:b w:val="0"/>
              </w:rPr>
              <w:t>相关案例</w:t>
            </w:r>
          </w:p>
        </w:tc>
        <w:tc>
          <w:tcPr>
            <w:tcW w:w="5184" w:type="dxa"/>
            <w:shd w:val="clear" w:color="auto" w:fill="F3F6FA"/>
            <w:vAlign w:val="center"/>
          </w:tcPr>
          <w:p w14:paraId="07F3F5C9">
            <w:pPr>
              <w:pStyle w:val="164"/>
              <w:spacing w:after="0" w:line="240" w:lineRule="auto"/>
            </w:pPr>
            <w:r>
              <w:rPr>
                <w:b w:val="0"/>
              </w:rPr>
              <w:t>如投标方具备同类案例，应在正式投标文件中补充可核验案例；本实施方案不虚构案例</w:t>
            </w:r>
          </w:p>
        </w:tc>
        <w:tc>
          <w:tcPr>
            <w:tcW w:w="2664" w:type="dxa"/>
            <w:shd w:val="clear" w:color="auto" w:fill="F3F6FA"/>
            <w:vAlign w:val="center"/>
          </w:tcPr>
          <w:p w14:paraId="247E62C1">
            <w:pPr>
              <w:pStyle w:val="164"/>
              <w:spacing w:after="0" w:line="240" w:lineRule="auto"/>
            </w:pPr>
            <w:r>
              <w:rPr>
                <w:b w:val="0"/>
              </w:rPr>
              <w:t>第十二章</w:t>
            </w:r>
          </w:p>
        </w:tc>
      </w:tr>
      <w:tr w14:paraId="2C1154D8">
        <w:trPr>
          <w:jc w:val="center"/>
        </w:trPr>
        <w:tc>
          <w:tcPr>
            <w:tcW w:w="3240" w:type="dxa"/>
            <w:vAlign w:val="center"/>
          </w:tcPr>
          <w:p w14:paraId="67CF3589">
            <w:pPr>
              <w:pStyle w:val="164"/>
              <w:spacing w:after="0" w:line="240" w:lineRule="auto"/>
            </w:pPr>
            <w:r>
              <w:rPr>
                <w:b w:val="0"/>
              </w:rPr>
              <w:t>售后运维方案</w:t>
            </w:r>
          </w:p>
        </w:tc>
        <w:tc>
          <w:tcPr>
            <w:tcW w:w="5184" w:type="dxa"/>
            <w:vAlign w:val="center"/>
          </w:tcPr>
          <w:p w14:paraId="05A172A3">
            <w:pPr>
              <w:pStyle w:val="164"/>
              <w:spacing w:after="0" w:line="240" w:lineRule="auto"/>
            </w:pPr>
            <w:r>
              <w:rPr>
                <w:b w:val="0"/>
              </w:rPr>
              <w:t>满足；按P1-P4分级响应，质保期内远程支持和Bug闭环</w:t>
            </w:r>
          </w:p>
        </w:tc>
        <w:tc>
          <w:tcPr>
            <w:tcW w:w="2664" w:type="dxa"/>
            <w:vAlign w:val="center"/>
          </w:tcPr>
          <w:p w14:paraId="332B1A22">
            <w:pPr>
              <w:pStyle w:val="164"/>
              <w:spacing w:after="0" w:line="240" w:lineRule="auto"/>
            </w:pPr>
            <w:r>
              <w:rPr>
                <w:b w:val="0"/>
              </w:rPr>
              <w:t>第十章、9.4节</w:t>
            </w:r>
          </w:p>
        </w:tc>
      </w:tr>
    </w:tbl>
    <w:p w14:paraId="21600734">
      <w:pPr>
        <w:spacing w:after="0"/>
      </w:pPr>
    </w:p>
    <w:p w14:paraId="7B4DCD28">
      <w:pPr>
        <w:pStyle w:val="4"/>
      </w:pPr>
      <w:r>
        <w:t>7.2 业务目标“效率提升2倍”的测量方法</w:t>
      </w:r>
    </w:p>
    <w:p w14:paraId="3C35630C">
      <w:pPr>
        <w:spacing w:after="80"/>
      </w:pPr>
      <w:r>
        <w:t>项目启动时由甲方选取不少于 20 份代表性订单，记录人工从接收订单到形成可确认 BOM 的平均有效工时，形成上线前基线。试运行阶段使用同类订单，记录系统解析、人工修正、确认和导出全流程有效工时，剔除等待客户补充资料的时间。以“基线平均工时 ÷ 上线后平均工时”计算效率倍数；建议将“达到 2 倍”作为持续改进目标，首期验收先以样本准确性、流程可用性和人工修正时间下降为硬性验收项。</w:t>
      </w:r>
    </w:p>
    <w:p w14:paraId="05CDA9DF">
      <w:pPr>
        <w:pStyle w:val="3"/>
      </w:pPr>
      <w:r>
        <w:t>八、验收方案</w:t>
      </w:r>
    </w:p>
    <w:p w14:paraId="23BBAB5D">
      <w:pPr>
        <w:spacing w:after="80"/>
      </w:pPr>
      <w:r>
        <w:t>验收以双方在需求确认阶段签字固化的样本集和用例为准。建议使用“基准样本 + 差异样本 + 异常样本”三组数据，避免只用演示数据验收。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4620"/>
        <w:gridCol w:w="3997"/>
      </w:tblGrid>
      <w:tr w14:paraId="12B07B46">
        <w:trPr>
          <w:jc w:val="center"/>
        </w:trPr>
        <w:tc>
          <w:tcPr>
            <w:tcW w:w="1800" w:type="dxa"/>
            <w:shd w:val="clear" w:color="auto" w:fill="1F4E78"/>
            <w:vAlign w:val="center"/>
          </w:tcPr>
          <w:p w14:paraId="0F6BEACB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验收类别</w:t>
            </w:r>
          </w:p>
        </w:tc>
        <w:tc>
          <w:tcPr>
            <w:tcW w:w="4968" w:type="dxa"/>
            <w:shd w:val="clear" w:color="auto" w:fill="1F4E78"/>
            <w:vAlign w:val="center"/>
          </w:tcPr>
          <w:p w14:paraId="00948611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建议用例</w:t>
            </w:r>
          </w:p>
        </w:tc>
        <w:tc>
          <w:tcPr>
            <w:tcW w:w="4320" w:type="dxa"/>
            <w:shd w:val="clear" w:color="auto" w:fill="1F4E78"/>
            <w:vAlign w:val="center"/>
          </w:tcPr>
          <w:p w14:paraId="1C82699C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通过条件</w:t>
            </w:r>
          </w:p>
        </w:tc>
      </w:tr>
      <w:tr w14:paraId="1EA9AFAF">
        <w:trPr>
          <w:jc w:val="center"/>
        </w:trPr>
        <w:tc>
          <w:tcPr>
            <w:tcW w:w="1800" w:type="dxa"/>
            <w:shd w:val="clear" w:color="auto" w:fill="F3F6FA"/>
            <w:vAlign w:val="center"/>
          </w:tcPr>
          <w:p w14:paraId="660FEDC2">
            <w:pPr>
              <w:pStyle w:val="164"/>
              <w:spacing w:after="0" w:line="240" w:lineRule="auto"/>
            </w:pPr>
            <w:r>
              <w:rPr>
                <w:b w:val="0"/>
              </w:rPr>
              <w:t>功能验收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2E02B798">
            <w:pPr>
              <w:pStyle w:val="164"/>
              <w:spacing w:after="0" w:line="240" w:lineRule="auto"/>
            </w:pPr>
            <w:r>
              <w:rPr>
                <w:b w:val="0"/>
              </w:rPr>
              <w:t>上传订单、解析字段、生成 EBOM、批量派生、人工编辑、查询和导出</w:t>
            </w:r>
          </w:p>
        </w:tc>
        <w:tc>
          <w:tcPr>
            <w:tcW w:w="4320" w:type="dxa"/>
            <w:shd w:val="clear" w:color="auto" w:fill="F3F6FA"/>
            <w:vAlign w:val="center"/>
          </w:tcPr>
          <w:p w14:paraId="38265945">
            <w:pPr>
              <w:pStyle w:val="164"/>
              <w:spacing w:after="0" w:line="240" w:lineRule="auto"/>
            </w:pPr>
            <w:r>
              <w:rPr>
                <w:b w:val="0"/>
              </w:rPr>
              <w:t>招标功能全部可操作；错误有提示；记录可追溯</w:t>
            </w:r>
          </w:p>
        </w:tc>
      </w:tr>
      <w:tr w14:paraId="4F4D4A22">
        <w:trPr>
          <w:jc w:val="center"/>
        </w:trPr>
        <w:tc>
          <w:tcPr>
            <w:tcW w:w="1800" w:type="dxa"/>
            <w:vAlign w:val="center"/>
          </w:tcPr>
          <w:p w14:paraId="17D022DA">
            <w:pPr>
              <w:pStyle w:val="164"/>
              <w:spacing w:after="0" w:line="240" w:lineRule="auto"/>
            </w:pPr>
            <w:r>
              <w:rPr>
                <w:b w:val="0"/>
              </w:rPr>
              <w:t>准确性验收</w:t>
            </w:r>
          </w:p>
        </w:tc>
        <w:tc>
          <w:tcPr>
            <w:tcW w:w="4968" w:type="dxa"/>
            <w:vAlign w:val="center"/>
          </w:tcPr>
          <w:p w14:paraId="710AC615">
            <w:pPr>
              <w:pStyle w:val="164"/>
              <w:spacing w:after="0" w:line="240" w:lineRule="auto"/>
            </w:pPr>
            <w:r>
              <w:rPr>
                <w:b w:val="0"/>
              </w:rPr>
              <w:t>不少于 30 份代表性订单，覆盖多色号和辅料差异</w:t>
            </w:r>
          </w:p>
        </w:tc>
        <w:tc>
          <w:tcPr>
            <w:tcW w:w="4320" w:type="dxa"/>
            <w:vAlign w:val="center"/>
          </w:tcPr>
          <w:p w14:paraId="6A11AC90">
            <w:pPr>
              <w:pStyle w:val="164"/>
              <w:spacing w:after="0" w:line="240" w:lineRule="auto"/>
            </w:pPr>
            <w:r>
              <w:rPr>
                <w:b w:val="0"/>
              </w:rPr>
              <w:t>关键字段、结构和规则指标达到确认目标；不确定场景不乱填</w:t>
            </w:r>
          </w:p>
        </w:tc>
      </w:tr>
      <w:tr w14:paraId="0539AA90">
        <w:trPr>
          <w:jc w:val="center"/>
        </w:trPr>
        <w:tc>
          <w:tcPr>
            <w:tcW w:w="1800" w:type="dxa"/>
            <w:shd w:val="clear" w:color="auto" w:fill="F3F6FA"/>
            <w:vAlign w:val="center"/>
          </w:tcPr>
          <w:p w14:paraId="3E103C66">
            <w:pPr>
              <w:pStyle w:val="164"/>
              <w:spacing w:after="0" w:line="240" w:lineRule="auto"/>
            </w:pPr>
            <w:r>
              <w:rPr>
                <w:b w:val="0"/>
              </w:rPr>
              <w:t>批量稳定性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2E1DF058">
            <w:pPr>
              <w:pStyle w:val="164"/>
              <w:spacing w:after="0" w:line="240" w:lineRule="auto"/>
            </w:pPr>
            <w:r>
              <w:rPr>
                <w:b w:val="0"/>
              </w:rPr>
              <w:t>一次提交多条同类差异订单，包含重复和异常任务</w:t>
            </w:r>
          </w:p>
        </w:tc>
        <w:tc>
          <w:tcPr>
            <w:tcW w:w="4320" w:type="dxa"/>
            <w:shd w:val="clear" w:color="auto" w:fill="F3F6FA"/>
            <w:vAlign w:val="center"/>
          </w:tcPr>
          <w:p w14:paraId="2D0156A9">
            <w:pPr>
              <w:pStyle w:val="164"/>
              <w:spacing w:after="0" w:line="240" w:lineRule="auto"/>
            </w:pPr>
            <w:r>
              <w:rPr>
                <w:b w:val="0"/>
              </w:rPr>
              <w:t>任务状态准确；成功/失败可区分；无串单、丢单；失败可重试</w:t>
            </w:r>
          </w:p>
        </w:tc>
      </w:tr>
      <w:tr w14:paraId="018D7DAD">
        <w:trPr>
          <w:jc w:val="center"/>
        </w:trPr>
        <w:tc>
          <w:tcPr>
            <w:tcW w:w="1800" w:type="dxa"/>
            <w:vAlign w:val="center"/>
          </w:tcPr>
          <w:p w14:paraId="3A6708BA">
            <w:pPr>
              <w:pStyle w:val="164"/>
              <w:spacing w:after="0" w:line="240" w:lineRule="auto"/>
            </w:pPr>
            <w:r>
              <w:rPr>
                <w:b w:val="0"/>
              </w:rPr>
              <w:t>安全验收</w:t>
            </w:r>
          </w:p>
        </w:tc>
        <w:tc>
          <w:tcPr>
            <w:tcW w:w="4968" w:type="dxa"/>
            <w:vAlign w:val="center"/>
          </w:tcPr>
          <w:p w14:paraId="0B95E36E">
            <w:pPr>
              <w:pStyle w:val="164"/>
              <w:spacing w:after="0" w:line="240" w:lineRule="auto"/>
            </w:pPr>
            <w:r>
              <w:rPr>
                <w:b w:val="0"/>
              </w:rPr>
              <w:t>角色权限、日志、备份恢复、内网访问检查</w:t>
            </w:r>
          </w:p>
        </w:tc>
        <w:tc>
          <w:tcPr>
            <w:tcW w:w="4320" w:type="dxa"/>
            <w:vAlign w:val="center"/>
          </w:tcPr>
          <w:p w14:paraId="689E288A">
            <w:pPr>
              <w:pStyle w:val="164"/>
              <w:spacing w:after="0" w:line="240" w:lineRule="auto"/>
            </w:pPr>
            <w:r>
              <w:rPr>
                <w:b w:val="0"/>
              </w:rPr>
              <w:t>越权操作被拒；数据不出客户边界；可恢复关键数据</w:t>
            </w:r>
          </w:p>
        </w:tc>
      </w:tr>
      <w:tr w14:paraId="7C5FFAFF">
        <w:trPr>
          <w:jc w:val="center"/>
        </w:trPr>
        <w:tc>
          <w:tcPr>
            <w:tcW w:w="1800" w:type="dxa"/>
            <w:shd w:val="clear" w:color="auto" w:fill="F3F6FA"/>
            <w:vAlign w:val="center"/>
          </w:tcPr>
          <w:p w14:paraId="3EB89146">
            <w:pPr>
              <w:pStyle w:val="164"/>
              <w:spacing w:after="0" w:line="240" w:lineRule="auto"/>
            </w:pPr>
            <w:r>
              <w:rPr>
                <w:b w:val="0"/>
              </w:rPr>
              <w:t>交付验收</w:t>
            </w:r>
          </w:p>
        </w:tc>
        <w:tc>
          <w:tcPr>
            <w:tcW w:w="4968" w:type="dxa"/>
            <w:shd w:val="clear" w:color="auto" w:fill="F3F6FA"/>
            <w:vAlign w:val="center"/>
          </w:tcPr>
          <w:p w14:paraId="554F0D44">
            <w:pPr>
              <w:pStyle w:val="164"/>
              <w:spacing w:after="0" w:line="240" w:lineRule="auto"/>
            </w:pPr>
            <w:r>
              <w:rPr>
                <w:b w:val="0"/>
              </w:rPr>
              <w:t>程序包、配置手册、操作手册、测试报告、验收模板</w:t>
            </w:r>
          </w:p>
        </w:tc>
        <w:tc>
          <w:tcPr>
            <w:tcW w:w="4320" w:type="dxa"/>
            <w:shd w:val="clear" w:color="auto" w:fill="F3F6FA"/>
            <w:vAlign w:val="center"/>
          </w:tcPr>
          <w:p w14:paraId="6EFDDEFA">
            <w:pPr>
              <w:pStyle w:val="164"/>
              <w:spacing w:after="0" w:line="240" w:lineRule="auto"/>
            </w:pPr>
            <w:r>
              <w:rPr>
                <w:b w:val="0"/>
              </w:rPr>
              <w:t>交付物齐全，客户可按手册完成启动和基本操作</w:t>
            </w:r>
          </w:p>
        </w:tc>
      </w:tr>
    </w:tbl>
    <w:p w14:paraId="3DDBEE5E">
      <w:pPr>
        <w:spacing w:after="0"/>
      </w:pPr>
    </w:p>
    <w:p w14:paraId="28BA702B">
      <w:pPr>
        <w:pStyle w:val="3"/>
      </w:pPr>
      <w:r>
        <w:t>九、范围边界、风险与报价建议</w:t>
      </w:r>
    </w:p>
    <w:p w14:paraId="32C1EEA1">
      <w:pPr>
        <w:pStyle w:val="4"/>
      </w:pPr>
      <w:r>
        <w:t>9.1 范围边界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8"/>
        <w:gridCol w:w="5148"/>
      </w:tblGrid>
      <w:tr w14:paraId="3FBE422F">
        <w:trPr>
          <w:jc w:val="center"/>
        </w:trPr>
        <w:tc>
          <w:tcPr>
            <w:tcW w:w="5256" w:type="dxa"/>
            <w:shd w:val="clear" w:color="auto" w:fill="1F4E78"/>
            <w:vAlign w:val="center"/>
          </w:tcPr>
          <w:p w14:paraId="7E63BBF4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包含</w:t>
            </w:r>
          </w:p>
        </w:tc>
        <w:tc>
          <w:tcPr>
            <w:tcW w:w="5256" w:type="dxa"/>
            <w:shd w:val="clear" w:color="auto" w:fill="1F4E78"/>
            <w:vAlign w:val="center"/>
          </w:tcPr>
          <w:p w14:paraId="378A604D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不包含/需另行确认</w:t>
            </w:r>
          </w:p>
        </w:tc>
      </w:tr>
      <w:tr w14:paraId="4ED7AB38">
        <w:trPr>
          <w:jc w:val="center"/>
        </w:trPr>
        <w:tc>
          <w:tcPr>
            <w:tcW w:w="5256" w:type="dxa"/>
            <w:shd w:val="clear" w:color="auto" w:fill="F3F6FA"/>
            <w:vAlign w:val="center"/>
          </w:tcPr>
          <w:p w14:paraId="19A9D023">
            <w:pPr>
              <w:pStyle w:val="164"/>
              <w:spacing w:after="0" w:line="240" w:lineRule="auto"/>
            </w:pPr>
            <w:r>
              <w:rPr>
                <w:b w:val="0"/>
              </w:rPr>
              <w:t>AI-BOM智能体、订单解析、EBOM生成、差异订单批量生成、结果编辑查询</w:t>
            </w:r>
          </w:p>
        </w:tc>
        <w:tc>
          <w:tcPr>
            <w:tcW w:w="5256" w:type="dxa"/>
            <w:shd w:val="clear" w:color="auto" w:fill="F3F6FA"/>
            <w:vAlign w:val="center"/>
          </w:tcPr>
          <w:p w14:paraId="22889E24">
            <w:pPr>
              <w:pStyle w:val="164"/>
              <w:spacing w:after="0" w:line="240" w:lineRule="auto"/>
            </w:pPr>
            <w:r>
              <w:rPr>
                <w:b w:val="0"/>
              </w:rPr>
              <w:t>历史 BOM 全量清洗、编码重构、重复数据治理</w:t>
            </w:r>
          </w:p>
        </w:tc>
      </w:tr>
      <w:tr w14:paraId="17703AAC">
        <w:trPr>
          <w:jc w:val="center"/>
        </w:trPr>
        <w:tc>
          <w:tcPr>
            <w:tcW w:w="5256" w:type="dxa"/>
            <w:vAlign w:val="center"/>
          </w:tcPr>
          <w:p w14:paraId="0CB3DABB">
            <w:pPr>
              <w:pStyle w:val="164"/>
              <w:spacing w:after="0" w:line="240" w:lineRule="auto"/>
            </w:pPr>
            <w:r>
              <w:rPr>
                <w:b w:val="0"/>
              </w:rPr>
              <w:t>历史 BOM 知识库架构、导入模板、初始导入指导和检索调优</w:t>
            </w:r>
          </w:p>
        </w:tc>
        <w:tc>
          <w:tcPr>
            <w:tcW w:w="5256" w:type="dxa"/>
            <w:vAlign w:val="center"/>
          </w:tcPr>
          <w:p w14:paraId="23321B17">
            <w:pPr>
              <w:pStyle w:val="164"/>
              <w:spacing w:after="0" w:line="240" w:lineRule="auto"/>
            </w:pPr>
            <w:r>
              <w:rPr>
                <w:b w:val="0"/>
              </w:rPr>
              <w:t>ERP、MES、PLM、财务或生产系统接口</w:t>
            </w:r>
          </w:p>
        </w:tc>
      </w:tr>
      <w:tr w14:paraId="07797A02">
        <w:trPr>
          <w:jc w:val="center"/>
        </w:trPr>
        <w:tc>
          <w:tcPr>
            <w:tcW w:w="5256" w:type="dxa"/>
            <w:shd w:val="clear" w:color="auto" w:fill="F3F6FA"/>
            <w:vAlign w:val="center"/>
          </w:tcPr>
          <w:p w14:paraId="21ED26B0">
            <w:pPr>
              <w:pStyle w:val="164"/>
              <w:spacing w:after="0" w:line="240" w:lineRule="auto"/>
            </w:pPr>
            <w:r>
              <w:rPr>
                <w:b w:val="0"/>
              </w:rPr>
              <w:t>测试环境部署、生产环境部署指导、远程培训和3个月质保</w:t>
            </w:r>
          </w:p>
        </w:tc>
        <w:tc>
          <w:tcPr>
            <w:tcW w:w="5256" w:type="dxa"/>
            <w:shd w:val="clear" w:color="auto" w:fill="F3F6FA"/>
            <w:vAlign w:val="center"/>
          </w:tcPr>
          <w:p w14:paraId="611735EF">
            <w:pPr>
              <w:pStyle w:val="164"/>
              <w:spacing w:after="0" w:line="240" w:lineRule="auto"/>
            </w:pPr>
            <w:r>
              <w:rPr>
                <w:b w:val="0"/>
              </w:rPr>
              <w:t>线下驻场培训、7×24运维、硬件采购和模型许可费用</w:t>
            </w:r>
          </w:p>
        </w:tc>
      </w:tr>
      <w:tr w14:paraId="2E477D8A">
        <w:trPr>
          <w:jc w:val="center"/>
        </w:trPr>
        <w:tc>
          <w:tcPr>
            <w:tcW w:w="5256" w:type="dxa"/>
            <w:vAlign w:val="center"/>
          </w:tcPr>
          <w:p w14:paraId="1EE51A1A">
            <w:pPr>
              <w:pStyle w:val="164"/>
              <w:spacing w:after="0" w:line="240" w:lineRule="auto"/>
            </w:pPr>
            <w:r>
              <w:rPr>
                <w:b w:val="0"/>
              </w:rPr>
              <w:t>约定格式文档解析和结构化导出</w:t>
            </w:r>
          </w:p>
        </w:tc>
        <w:tc>
          <w:tcPr>
            <w:tcW w:w="5256" w:type="dxa"/>
            <w:vAlign w:val="center"/>
          </w:tcPr>
          <w:p w14:paraId="63B767EF">
            <w:pPr>
              <w:pStyle w:val="164"/>
              <w:spacing w:after="0" w:line="240" w:lineRule="auto"/>
            </w:pPr>
            <w:r>
              <w:rPr>
                <w:b w:val="0"/>
              </w:rPr>
              <w:t>大量扫描/手写文档 OCR 专项、复杂版式定制</w:t>
            </w:r>
          </w:p>
        </w:tc>
      </w:tr>
    </w:tbl>
    <w:p w14:paraId="72639799">
      <w:pPr>
        <w:spacing w:after="0"/>
      </w:pPr>
    </w:p>
    <w:p w14:paraId="293AEBE7">
      <w:pPr>
        <w:pStyle w:val="4"/>
      </w:pPr>
      <w:r>
        <w:t>9.2 主要风险与应对</w:t>
      </w:r>
    </w:p>
    <w:p w14:paraId="0B5550E5">
      <w:pPr>
        <w:pStyle w:val="16"/>
        <w:spacing w:after="40"/>
      </w:pPr>
      <w:r>
        <w:t>数据质量风险：历史 BOM 字段缺失、同名异物、版本混用会直接影响生成质量。应在第1-2周完成数据画像和问题清单，将不可用资料隔离。</w:t>
      </w:r>
    </w:p>
    <w:p w14:paraId="4A760FC1">
      <w:pPr>
        <w:pStyle w:val="16"/>
        <w:spacing w:after="40"/>
      </w:pPr>
      <w:r>
        <w:t>规则隐性风险：色号和辅料替换可能存在未文档化经验。应让业务专家参与规则确认，所有规则配置可查看、可测试、可回滚。</w:t>
      </w:r>
    </w:p>
    <w:p w14:paraId="0F9448B6">
      <w:pPr>
        <w:pStyle w:val="16"/>
        <w:spacing w:after="40"/>
      </w:pPr>
      <w:r>
        <w:t>模型不确定性：大模型可能产生看似合理但错误的物料。应采用结构化输出、检索来源、规则校验和低置信度人工确认四道控制。</w:t>
      </w:r>
    </w:p>
    <w:p w14:paraId="4AE3A3DA">
      <w:pPr>
        <w:pStyle w:val="16"/>
        <w:spacing w:after="40"/>
      </w:pPr>
      <w:r>
        <w:t>上线节奏风险：客户无 IT 团队。服务商应提供一键部署包、环境检查脚本、故障排查手册和远程陪跑；客户至少指定一名系统联系人和两名业务管理员。</w:t>
      </w:r>
    </w:p>
    <w:p w14:paraId="1E2F7614">
      <w:pPr>
        <w:pStyle w:val="16"/>
        <w:spacing w:after="40"/>
      </w:pPr>
      <w:r>
        <w:t>硬件风险：本地模型性能取决于 GPU 和模型规格。项目启动前需锁定模型路线和服务器配置，否则只承诺流程可用，不承诺固定响应时延。</w:t>
      </w:r>
    </w:p>
    <w:p w14:paraId="192DEDFD">
      <w:pPr>
        <w:pStyle w:val="4"/>
      </w:pPr>
      <w:r>
        <w:t>9.3 基于</w:t>
      </w:r>
      <w:r>
        <w:rPr>
          <w:rFonts w:hint="default"/>
          <w:lang w:val="en-US"/>
        </w:rPr>
        <w:t>70</w:t>
      </w:r>
      <w:r>
        <w:t>人天的报价测算（参考）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8"/>
        <w:gridCol w:w="831"/>
        <w:gridCol w:w="1914"/>
        <w:gridCol w:w="1531"/>
        <w:gridCol w:w="3302"/>
      </w:tblGrid>
      <w:tr w14:paraId="0CCA6227">
        <w:trPr>
          <w:jc w:val="center"/>
        </w:trPr>
        <w:tc>
          <w:tcPr>
            <w:tcW w:w="2718" w:type="dxa"/>
            <w:shd w:val="clear" w:color="auto" w:fill="1F4E78"/>
            <w:vAlign w:val="center"/>
          </w:tcPr>
          <w:p w14:paraId="588EFD1D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费用项</w:t>
            </w:r>
          </w:p>
        </w:tc>
        <w:tc>
          <w:tcPr>
            <w:tcW w:w="831" w:type="dxa"/>
            <w:shd w:val="clear" w:color="auto" w:fill="1F4E78"/>
            <w:vAlign w:val="center"/>
          </w:tcPr>
          <w:p w14:paraId="0BF05CB9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人天</w:t>
            </w:r>
          </w:p>
        </w:tc>
        <w:tc>
          <w:tcPr>
            <w:tcW w:w="1914" w:type="dxa"/>
            <w:shd w:val="clear" w:color="auto" w:fill="1F4E78"/>
            <w:vAlign w:val="center"/>
          </w:tcPr>
          <w:p w14:paraId="5C6508E9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参考单价（元/天）</w:t>
            </w:r>
          </w:p>
        </w:tc>
        <w:tc>
          <w:tcPr>
            <w:tcW w:w="1531" w:type="dxa"/>
            <w:shd w:val="clear" w:color="auto" w:fill="1F4E78"/>
            <w:vAlign w:val="center"/>
          </w:tcPr>
          <w:p w14:paraId="20C23E7A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参考金额（元）</w:t>
            </w:r>
          </w:p>
        </w:tc>
        <w:tc>
          <w:tcPr>
            <w:tcW w:w="3302" w:type="dxa"/>
            <w:shd w:val="clear" w:color="auto" w:fill="1F4E78"/>
            <w:vAlign w:val="center"/>
          </w:tcPr>
          <w:p w14:paraId="6E251C41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说明</w:t>
            </w:r>
          </w:p>
        </w:tc>
      </w:tr>
      <w:tr w14:paraId="23F9CE79">
        <w:trPr>
          <w:jc w:val="center"/>
        </w:trPr>
        <w:tc>
          <w:tcPr>
            <w:tcW w:w="2718" w:type="dxa"/>
            <w:shd w:val="clear" w:color="auto" w:fill="F3F6FA"/>
            <w:vAlign w:val="center"/>
          </w:tcPr>
          <w:p w14:paraId="4DE3C73A">
            <w:pPr>
              <w:pStyle w:val="164"/>
              <w:spacing w:after="0" w:line="240" w:lineRule="auto"/>
            </w:pPr>
            <w:r>
              <w:rPr>
                <w:b w:val="0"/>
              </w:rPr>
              <w:t>需求分析与架构设计</w:t>
            </w:r>
          </w:p>
        </w:tc>
        <w:tc>
          <w:tcPr>
            <w:tcW w:w="831" w:type="dxa"/>
            <w:shd w:val="clear" w:color="auto" w:fill="F3F6FA"/>
            <w:vAlign w:val="center"/>
          </w:tcPr>
          <w:p w14:paraId="5F93E412">
            <w:pPr>
              <w:pStyle w:val="164"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b w:val="0"/>
              </w:rPr>
              <w:t>1</w:t>
            </w:r>
            <w:r>
              <w:rPr>
                <w:rFonts w:hint="default"/>
                <w:b w:val="0"/>
                <w:lang w:val="en-US"/>
              </w:rPr>
              <w:t>0</w:t>
            </w:r>
          </w:p>
        </w:tc>
        <w:tc>
          <w:tcPr>
            <w:tcW w:w="1914" w:type="dxa"/>
            <w:shd w:val="clear" w:color="auto" w:fill="F3F6FA"/>
            <w:vAlign w:val="center"/>
          </w:tcPr>
          <w:p w14:paraId="7A1901DF">
            <w:pPr>
              <w:pStyle w:val="164"/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1500</w:t>
            </w:r>
          </w:p>
        </w:tc>
        <w:tc>
          <w:tcPr>
            <w:tcW w:w="1531" w:type="dxa"/>
            <w:shd w:val="clear" w:color="auto" w:fill="F3F6FA"/>
            <w:vAlign w:val="center"/>
          </w:tcPr>
          <w:p w14:paraId="66AFB865">
            <w:pPr>
              <w:pStyle w:val="164"/>
              <w:spacing w:after="0" w:line="240" w:lineRule="auto"/>
            </w:pPr>
            <w:r>
              <w:rPr>
                <w:rFonts w:hint="eastAsia"/>
                <w:b w:val="0"/>
                <w:lang w:val="en-US" w:eastAsia="zh-CN"/>
              </w:rPr>
              <w:t>1</w:t>
            </w:r>
            <w:r>
              <w:rPr>
                <w:rFonts w:hint="default"/>
                <w:b w:val="0"/>
                <w:lang w:val="en-US" w:eastAsia="zh-CN"/>
              </w:rPr>
              <w:t>5,0</w:t>
            </w:r>
            <w:r>
              <w:rPr>
                <w:b w:val="0"/>
              </w:rPr>
              <w:t>00</w:t>
            </w:r>
          </w:p>
        </w:tc>
        <w:tc>
          <w:tcPr>
            <w:tcW w:w="3302" w:type="dxa"/>
            <w:shd w:val="clear" w:color="auto" w:fill="F3F6FA"/>
            <w:vAlign w:val="center"/>
          </w:tcPr>
          <w:p w14:paraId="3FA02EC8">
            <w:pPr>
              <w:pStyle w:val="164"/>
              <w:spacing w:after="0" w:line="240" w:lineRule="auto"/>
            </w:pPr>
            <w:r>
              <w:rPr>
                <w:b w:val="0"/>
              </w:rPr>
              <w:t>产品、业务、架构和安全设计</w:t>
            </w:r>
          </w:p>
        </w:tc>
      </w:tr>
      <w:tr w14:paraId="0B81F110">
        <w:trPr>
          <w:jc w:val="center"/>
        </w:trPr>
        <w:tc>
          <w:tcPr>
            <w:tcW w:w="2718" w:type="dxa"/>
            <w:vAlign w:val="center"/>
          </w:tcPr>
          <w:p w14:paraId="03C81B43">
            <w:pPr>
              <w:pStyle w:val="164"/>
              <w:spacing w:after="0" w:line="240" w:lineRule="auto"/>
            </w:pPr>
            <w:r>
              <w:rPr>
                <w:b w:val="0"/>
              </w:rPr>
              <w:t>AI解析、知识库与规则引擎</w:t>
            </w:r>
          </w:p>
        </w:tc>
        <w:tc>
          <w:tcPr>
            <w:tcW w:w="831" w:type="dxa"/>
            <w:vAlign w:val="center"/>
          </w:tcPr>
          <w:p w14:paraId="50DCA568">
            <w:pPr>
              <w:pStyle w:val="164"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b w:val="0"/>
              </w:rPr>
              <w:t>3</w:t>
            </w:r>
            <w:r>
              <w:rPr>
                <w:rFonts w:hint="default"/>
                <w:b w:val="0"/>
                <w:lang w:val="en-US"/>
              </w:rPr>
              <w:t>0</w:t>
            </w:r>
          </w:p>
        </w:tc>
        <w:tc>
          <w:tcPr>
            <w:tcW w:w="1914" w:type="dxa"/>
            <w:vAlign w:val="center"/>
          </w:tcPr>
          <w:p w14:paraId="0BCFCF3E">
            <w:pPr>
              <w:pStyle w:val="164"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lang w:val="en-US"/>
              </w:rPr>
              <w:t>1500</w:t>
            </w:r>
          </w:p>
        </w:tc>
        <w:tc>
          <w:tcPr>
            <w:tcW w:w="1531" w:type="dxa"/>
            <w:vAlign w:val="center"/>
          </w:tcPr>
          <w:p w14:paraId="6B1C3E84">
            <w:pPr>
              <w:pStyle w:val="164"/>
              <w:spacing w:after="0" w:line="240" w:lineRule="auto"/>
            </w:pPr>
            <w:r>
              <w:rPr>
                <w:rFonts w:hint="default"/>
                <w:b w:val="0"/>
                <w:lang w:val="en-US"/>
              </w:rPr>
              <w:t>30</w:t>
            </w:r>
            <w:r>
              <w:rPr>
                <w:b w:val="0"/>
              </w:rPr>
              <w:t>,</w:t>
            </w:r>
            <w:r>
              <w:rPr>
                <w:rFonts w:hint="default"/>
                <w:b w:val="0"/>
                <w:lang w:val="en-US"/>
              </w:rPr>
              <w:t>0</w:t>
            </w:r>
            <w:r>
              <w:rPr>
                <w:b w:val="0"/>
              </w:rPr>
              <w:t>00</w:t>
            </w:r>
          </w:p>
        </w:tc>
        <w:tc>
          <w:tcPr>
            <w:tcW w:w="3302" w:type="dxa"/>
            <w:vAlign w:val="center"/>
          </w:tcPr>
          <w:p w14:paraId="2A464AF6">
            <w:pPr>
              <w:pStyle w:val="164"/>
              <w:spacing w:after="0" w:line="240" w:lineRule="auto"/>
            </w:pPr>
            <w:r>
              <w:rPr>
                <w:b w:val="0"/>
              </w:rPr>
              <w:t>核心智能能力及数据导入</w:t>
            </w:r>
          </w:p>
        </w:tc>
      </w:tr>
      <w:tr w14:paraId="2D31F427">
        <w:trPr>
          <w:jc w:val="center"/>
        </w:trPr>
        <w:tc>
          <w:tcPr>
            <w:tcW w:w="2718" w:type="dxa"/>
            <w:shd w:val="clear" w:color="auto" w:fill="F3F6FA"/>
            <w:vAlign w:val="center"/>
          </w:tcPr>
          <w:p w14:paraId="34ED1413">
            <w:pPr>
              <w:pStyle w:val="164"/>
              <w:spacing w:after="0" w:line="240" w:lineRule="auto"/>
            </w:pPr>
            <w:r>
              <w:rPr>
                <w:b w:val="0"/>
              </w:rPr>
              <w:t>批量生成、工作台与业务服务</w:t>
            </w:r>
          </w:p>
        </w:tc>
        <w:tc>
          <w:tcPr>
            <w:tcW w:w="831" w:type="dxa"/>
            <w:shd w:val="clear" w:color="auto" w:fill="F3F6FA"/>
            <w:vAlign w:val="center"/>
          </w:tcPr>
          <w:p w14:paraId="084682A9">
            <w:pPr>
              <w:pStyle w:val="164"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b w:val="0"/>
              </w:rPr>
              <w:t>1</w:t>
            </w:r>
            <w:r>
              <w:rPr>
                <w:rFonts w:hint="default"/>
                <w:b w:val="0"/>
                <w:lang w:val="en-US"/>
              </w:rPr>
              <w:t>5</w:t>
            </w:r>
          </w:p>
        </w:tc>
        <w:tc>
          <w:tcPr>
            <w:tcW w:w="1914" w:type="dxa"/>
            <w:shd w:val="clear" w:color="auto" w:fill="F3F6FA"/>
            <w:vAlign w:val="center"/>
          </w:tcPr>
          <w:p w14:paraId="5765C494">
            <w:pPr>
              <w:pStyle w:val="164"/>
              <w:spacing w:after="0" w:line="240" w:lineRule="auto"/>
            </w:pPr>
            <w:r>
              <w:rPr>
                <w:b w:val="0"/>
              </w:rPr>
              <w:t>1,</w:t>
            </w:r>
            <w:r>
              <w:rPr>
                <w:rFonts w:hint="default"/>
                <w:b w:val="0"/>
                <w:lang w:val="en-US"/>
              </w:rPr>
              <w:t>5</w:t>
            </w:r>
            <w:r>
              <w:rPr>
                <w:b w:val="0"/>
              </w:rPr>
              <w:t>00</w:t>
            </w:r>
          </w:p>
        </w:tc>
        <w:tc>
          <w:tcPr>
            <w:tcW w:w="1531" w:type="dxa"/>
            <w:shd w:val="clear" w:color="auto" w:fill="F3F6FA"/>
            <w:vAlign w:val="center"/>
          </w:tcPr>
          <w:p w14:paraId="0C4095DD">
            <w:pPr>
              <w:pStyle w:val="164"/>
              <w:spacing w:after="0" w:line="240" w:lineRule="auto"/>
            </w:pPr>
            <w:r>
              <w:rPr>
                <w:rFonts w:hint="default"/>
                <w:b w:val="0"/>
                <w:lang w:val="en-US"/>
              </w:rPr>
              <w:t>15</w:t>
            </w:r>
            <w:r>
              <w:rPr>
                <w:b w:val="0"/>
              </w:rPr>
              <w:t>,</w:t>
            </w:r>
            <w:r>
              <w:rPr>
                <w:rFonts w:hint="default"/>
                <w:b w:val="0"/>
                <w:lang w:val="en-US"/>
              </w:rPr>
              <w:t>0</w:t>
            </w:r>
            <w:r>
              <w:rPr>
                <w:b w:val="0"/>
              </w:rPr>
              <w:t>00</w:t>
            </w:r>
          </w:p>
        </w:tc>
        <w:tc>
          <w:tcPr>
            <w:tcW w:w="3302" w:type="dxa"/>
            <w:shd w:val="clear" w:color="auto" w:fill="F3F6FA"/>
            <w:vAlign w:val="center"/>
          </w:tcPr>
          <w:p w14:paraId="464616F2">
            <w:pPr>
              <w:pStyle w:val="164"/>
              <w:spacing w:after="0" w:line="240" w:lineRule="auto"/>
            </w:pPr>
            <w:r>
              <w:rPr>
                <w:b w:val="0"/>
              </w:rPr>
              <w:t>前后端、任务、版本和导出</w:t>
            </w:r>
          </w:p>
        </w:tc>
      </w:tr>
      <w:tr w14:paraId="40D6B0E6">
        <w:trPr>
          <w:jc w:val="center"/>
        </w:trPr>
        <w:tc>
          <w:tcPr>
            <w:tcW w:w="2718" w:type="dxa"/>
            <w:vAlign w:val="center"/>
          </w:tcPr>
          <w:p w14:paraId="5833D2D3">
            <w:pPr>
              <w:pStyle w:val="164"/>
              <w:spacing w:after="0" w:line="240" w:lineRule="auto"/>
            </w:pPr>
            <w:r>
              <w:rPr>
                <w:b w:val="0"/>
              </w:rPr>
              <w:t>部署、测试、培训与交付</w:t>
            </w:r>
          </w:p>
        </w:tc>
        <w:tc>
          <w:tcPr>
            <w:tcW w:w="831" w:type="dxa"/>
            <w:vAlign w:val="center"/>
          </w:tcPr>
          <w:p w14:paraId="6ACF847E">
            <w:pPr>
              <w:pStyle w:val="164"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b w:val="0"/>
              </w:rPr>
              <w:t>1</w:t>
            </w:r>
            <w:r>
              <w:rPr>
                <w:rFonts w:hint="default"/>
                <w:b w:val="0"/>
                <w:lang w:val="en-US"/>
              </w:rPr>
              <w:t>5</w:t>
            </w:r>
          </w:p>
        </w:tc>
        <w:tc>
          <w:tcPr>
            <w:tcW w:w="1914" w:type="dxa"/>
            <w:vAlign w:val="center"/>
          </w:tcPr>
          <w:p w14:paraId="64E9FBBB">
            <w:pPr>
              <w:pStyle w:val="164"/>
              <w:spacing w:after="0" w:line="240" w:lineRule="auto"/>
            </w:pPr>
            <w:r>
              <w:rPr>
                <w:b w:val="0"/>
              </w:rPr>
              <w:t>1,</w:t>
            </w:r>
            <w:r>
              <w:rPr>
                <w:rFonts w:hint="default"/>
                <w:b w:val="0"/>
                <w:lang w:val="en-US"/>
              </w:rPr>
              <w:t>5</w:t>
            </w:r>
            <w:r>
              <w:rPr>
                <w:b w:val="0"/>
              </w:rPr>
              <w:t>00</w:t>
            </w:r>
          </w:p>
        </w:tc>
        <w:tc>
          <w:tcPr>
            <w:tcW w:w="1531" w:type="dxa"/>
            <w:vAlign w:val="center"/>
          </w:tcPr>
          <w:p w14:paraId="18AFB701">
            <w:pPr>
              <w:pStyle w:val="164"/>
              <w:spacing w:after="0" w:line="240" w:lineRule="auto"/>
            </w:pPr>
            <w:r>
              <w:rPr>
                <w:rFonts w:hint="default"/>
                <w:b w:val="0"/>
                <w:lang w:val="en-US"/>
              </w:rPr>
              <w:t>15</w:t>
            </w:r>
            <w:r>
              <w:rPr>
                <w:b w:val="0"/>
              </w:rPr>
              <w:t>,</w:t>
            </w:r>
            <w:r>
              <w:rPr>
                <w:rFonts w:hint="default"/>
                <w:b w:val="0"/>
                <w:lang w:val="en-US"/>
              </w:rPr>
              <w:t>0</w:t>
            </w:r>
            <w:r>
              <w:rPr>
                <w:b w:val="0"/>
              </w:rPr>
              <w:t>00</w:t>
            </w:r>
          </w:p>
        </w:tc>
        <w:tc>
          <w:tcPr>
            <w:tcW w:w="3302" w:type="dxa"/>
            <w:vAlign w:val="center"/>
          </w:tcPr>
          <w:p w14:paraId="06E2F657">
            <w:pPr>
              <w:pStyle w:val="164"/>
              <w:spacing w:after="0" w:line="240" w:lineRule="auto"/>
            </w:pPr>
            <w:r>
              <w:rPr>
                <w:b w:val="0"/>
              </w:rPr>
              <w:t>部署指导、测试、手册和试运行</w:t>
            </w:r>
          </w:p>
        </w:tc>
      </w:tr>
      <w:tr w14:paraId="32497B41">
        <w:trPr>
          <w:jc w:val="center"/>
        </w:trPr>
        <w:tc>
          <w:tcPr>
            <w:tcW w:w="2718" w:type="dxa"/>
            <w:shd w:val="clear" w:color="auto" w:fill="F3F6FA"/>
            <w:vAlign w:val="center"/>
          </w:tcPr>
          <w:p w14:paraId="16D9EEFC">
            <w:pPr>
              <w:pStyle w:val="164"/>
              <w:spacing w:after="0" w:line="240" w:lineRule="auto"/>
            </w:pPr>
            <w:r>
              <w:rPr>
                <w:b w:val="0"/>
              </w:rPr>
              <w:t>开发实施小计</w:t>
            </w:r>
          </w:p>
        </w:tc>
        <w:tc>
          <w:tcPr>
            <w:tcW w:w="831" w:type="dxa"/>
            <w:shd w:val="clear" w:color="auto" w:fill="F3F6FA"/>
            <w:vAlign w:val="center"/>
          </w:tcPr>
          <w:p w14:paraId="4DDECA64">
            <w:pPr>
              <w:pStyle w:val="164"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lang w:val="en-US"/>
              </w:rPr>
              <w:t>70</w:t>
            </w:r>
          </w:p>
        </w:tc>
        <w:tc>
          <w:tcPr>
            <w:tcW w:w="1914" w:type="dxa"/>
            <w:shd w:val="clear" w:color="auto" w:fill="F3F6FA"/>
            <w:vAlign w:val="center"/>
          </w:tcPr>
          <w:p w14:paraId="4E15D60B">
            <w:pPr>
              <w:pStyle w:val="164"/>
              <w:spacing w:after="0" w:line="240" w:lineRule="auto"/>
            </w:pPr>
          </w:p>
        </w:tc>
        <w:tc>
          <w:tcPr>
            <w:tcW w:w="1531" w:type="dxa"/>
            <w:shd w:val="clear" w:color="auto" w:fill="F3F6FA"/>
            <w:vAlign w:val="center"/>
          </w:tcPr>
          <w:p w14:paraId="17AB618C">
            <w:pPr>
              <w:pStyle w:val="164"/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lang w:val="en-US"/>
              </w:rPr>
              <w:t>105,000</w:t>
            </w:r>
          </w:p>
        </w:tc>
        <w:tc>
          <w:tcPr>
            <w:tcW w:w="3302" w:type="dxa"/>
            <w:shd w:val="clear" w:color="auto" w:fill="F3F6FA"/>
            <w:vAlign w:val="center"/>
          </w:tcPr>
          <w:p w14:paraId="23F25594">
            <w:pPr>
              <w:pStyle w:val="164"/>
              <w:spacing w:after="0" w:line="240" w:lineRule="auto"/>
            </w:pPr>
            <w:r>
              <w:rPr>
                <w:b w:val="0"/>
              </w:rPr>
              <w:t>未含税/税率按合同约定</w:t>
            </w:r>
          </w:p>
        </w:tc>
      </w:tr>
    </w:tbl>
    <w:p w14:paraId="5083EF03">
      <w:pPr>
        <w:spacing w:after="0"/>
      </w:pPr>
    </w:p>
    <w:p w14:paraId="77C497BC">
      <w:pPr>
        <w:spacing w:after="80"/>
      </w:pPr>
      <w:r>
        <w:t>若客户要求服务商承担历史 BOM 全量清洗、扫描件 OCR、现场驻场或系统接口，应在数据盘点/接口评估后单独核价。模型软件授权、GPU/服务器、操作系统、中间件和后续模型调用费用原则上由客户承担或另列。</w:t>
      </w:r>
    </w:p>
    <w:p w14:paraId="57321F76">
      <w:pPr>
        <w:pStyle w:val="4"/>
      </w:pPr>
      <w:r>
        <w:t>9.4 售后运维与 Bug 修复机制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"/>
        <w:gridCol w:w="3051"/>
        <w:gridCol w:w="1513"/>
        <w:gridCol w:w="2516"/>
        <w:gridCol w:w="2249"/>
      </w:tblGrid>
      <w:tr w14:paraId="5156BB97">
        <w:trPr>
          <w:jc w:val="center"/>
        </w:trPr>
        <w:tc>
          <w:tcPr>
            <w:tcW w:w="1008" w:type="dxa"/>
            <w:shd w:val="clear" w:color="auto" w:fill="1F4E78"/>
            <w:vAlign w:val="center"/>
          </w:tcPr>
          <w:p w14:paraId="6301DEA2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等级</w:t>
            </w:r>
          </w:p>
        </w:tc>
        <w:tc>
          <w:tcPr>
            <w:tcW w:w="3240" w:type="dxa"/>
            <w:shd w:val="clear" w:color="auto" w:fill="1F4E78"/>
            <w:vAlign w:val="center"/>
          </w:tcPr>
          <w:p w14:paraId="08493348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典型情形</w:t>
            </w:r>
          </w:p>
        </w:tc>
        <w:tc>
          <w:tcPr>
            <w:tcW w:w="1584" w:type="dxa"/>
            <w:shd w:val="clear" w:color="auto" w:fill="1F4E78"/>
            <w:vAlign w:val="center"/>
          </w:tcPr>
          <w:p w14:paraId="768206D8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首次响应</w:t>
            </w:r>
          </w:p>
        </w:tc>
        <w:tc>
          <w:tcPr>
            <w:tcW w:w="2664" w:type="dxa"/>
            <w:shd w:val="clear" w:color="auto" w:fill="1F4E78"/>
            <w:vAlign w:val="center"/>
          </w:tcPr>
          <w:p w14:paraId="363090F4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临时恢复/绕行</w:t>
            </w:r>
          </w:p>
        </w:tc>
        <w:tc>
          <w:tcPr>
            <w:tcW w:w="2376" w:type="dxa"/>
            <w:shd w:val="clear" w:color="auto" w:fill="1F4E78"/>
            <w:vAlign w:val="center"/>
          </w:tcPr>
          <w:p w14:paraId="23228463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修复与闭环</w:t>
            </w:r>
          </w:p>
        </w:tc>
      </w:tr>
      <w:tr w14:paraId="71E1B745">
        <w:trPr>
          <w:jc w:val="center"/>
        </w:trPr>
        <w:tc>
          <w:tcPr>
            <w:tcW w:w="1008" w:type="dxa"/>
            <w:shd w:val="clear" w:color="auto" w:fill="F3F6FA"/>
            <w:vAlign w:val="center"/>
          </w:tcPr>
          <w:p w14:paraId="39F10EDE">
            <w:pPr>
              <w:pStyle w:val="164"/>
              <w:spacing w:after="0" w:line="240" w:lineRule="auto"/>
            </w:pPr>
            <w:r>
              <w:rPr>
                <w:b w:val="0"/>
              </w:rPr>
              <w:t>P1 紧急</w:t>
            </w:r>
          </w:p>
        </w:tc>
        <w:tc>
          <w:tcPr>
            <w:tcW w:w="3240" w:type="dxa"/>
            <w:shd w:val="clear" w:color="auto" w:fill="F3F6FA"/>
            <w:vAlign w:val="center"/>
          </w:tcPr>
          <w:p w14:paraId="465C2026">
            <w:pPr>
              <w:pStyle w:val="164"/>
              <w:spacing w:after="0" w:line="240" w:lineRule="auto"/>
            </w:pPr>
            <w:r>
              <w:rPr>
                <w:b w:val="0"/>
              </w:rPr>
              <w:t>系统无法启动、数据丢失/串单、核心生成流程全面不可用</w:t>
            </w:r>
          </w:p>
        </w:tc>
        <w:tc>
          <w:tcPr>
            <w:tcW w:w="1584" w:type="dxa"/>
            <w:shd w:val="clear" w:color="auto" w:fill="F3F6FA"/>
            <w:vAlign w:val="center"/>
          </w:tcPr>
          <w:p w14:paraId="3D32128F">
            <w:pPr>
              <w:pStyle w:val="164"/>
              <w:spacing w:after="0" w:line="240" w:lineRule="auto"/>
            </w:pPr>
            <w:r>
              <w:rPr>
                <w:b w:val="0"/>
              </w:rPr>
              <w:t>工作日4小时内；重大故障按双方约定的紧急渠道即时通知</w:t>
            </w:r>
          </w:p>
        </w:tc>
        <w:tc>
          <w:tcPr>
            <w:tcW w:w="2664" w:type="dxa"/>
            <w:shd w:val="clear" w:color="auto" w:fill="F3F6FA"/>
            <w:vAlign w:val="center"/>
          </w:tcPr>
          <w:p w14:paraId="1CF7BB60">
            <w:pPr>
              <w:pStyle w:val="164"/>
              <w:spacing w:after="0" w:line="240" w:lineRule="auto"/>
            </w:pPr>
            <w:r>
              <w:rPr>
                <w:b w:val="0"/>
              </w:rPr>
              <w:t>启动专项处理，持续跟踪并提供人工绕行方案，目标24小时内恢复核心服务</w:t>
            </w:r>
          </w:p>
        </w:tc>
        <w:tc>
          <w:tcPr>
            <w:tcW w:w="2376" w:type="dxa"/>
            <w:shd w:val="clear" w:color="auto" w:fill="F3F6FA"/>
            <w:vAlign w:val="center"/>
          </w:tcPr>
          <w:p w14:paraId="0AB58353">
            <w:pPr>
              <w:pStyle w:val="164"/>
              <w:spacing w:after="0" w:line="240" w:lineRule="auto"/>
            </w:pPr>
            <w:r>
              <w:rPr>
                <w:b w:val="0"/>
              </w:rPr>
              <w:t>定位后优先发布修复；完成回归测试、变更记录和双方确认后关闭</w:t>
            </w:r>
          </w:p>
        </w:tc>
      </w:tr>
      <w:tr w14:paraId="79F2F89D">
        <w:trPr>
          <w:jc w:val="center"/>
        </w:trPr>
        <w:tc>
          <w:tcPr>
            <w:tcW w:w="1008" w:type="dxa"/>
            <w:vAlign w:val="center"/>
          </w:tcPr>
          <w:p w14:paraId="0E494A6F">
            <w:pPr>
              <w:pStyle w:val="164"/>
              <w:spacing w:after="0" w:line="240" w:lineRule="auto"/>
            </w:pPr>
            <w:r>
              <w:rPr>
                <w:b w:val="0"/>
              </w:rPr>
              <w:t>P2 高</w:t>
            </w:r>
          </w:p>
        </w:tc>
        <w:tc>
          <w:tcPr>
            <w:tcW w:w="3240" w:type="dxa"/>
            <w:vAlign w:val="center"/>
          </w:tcPr>
          <w:p w14:paraId="10B7F4DC">
            <w:pPr>
              <w:pStyle w:val="164"/>
              <w:spacing w:after="0" w:line="240" w:lineRule="auto"/>
            </w:pPr>
            <w:r>
              <w:rPr>
                <w:b w:val="0"/>
              </w:rPr>
              <w:t>核心功能明显受影响，但有替代操作；批量任务失败率异常</w:t>
            </w:r>
          </w:p>
        </w:tc>
        <w:tc>
          <w:tcPr>
            <w:tcW w:w="1584" w:type="dxa"/>
            <w:vAlign w:val="center"/>
          </w:tcPr>
          <w:p w14:paraId="24BCF637">
            <w:pPr>
              <w:pStyle w:val="164"/>
              <w:spacing w:after="0" w:line="240" w:lineRule="auto"/>
            </w:pPr>
            <w:r>
              <w:rPr>
                <w:b w:val="0"/>
              </w:rPr>
              <w:t>1个工作日内</w:t>
            </w:r>
          </w:p>
        </w:tc>
        <w:tc>
          <w:tcPr>
            <w:tcW w:w="2664" w:type="dxa"/>
            <w:vAlign w:val="center"/>
          </w:tcPr>
          <w:p w14:paraId="33BFC6B7">
            <w:pPr>
              <w:pStyle w:val="164"/>
              <w:spacing w:after="0" w:line="240" w:lineRule="auto"/>
            </w:pPr>
            <w:r>
              <w:rPr>
                <w:b w:val="0"/>
              </w:rPr>
              <w:t>提供临时配置或操作绕行，目标2个工作日内恢复主要功能</w:t>
            </w:r>
          </w:p>
        </w:tc>
        <w:tc>
          <w:tcPr>
            <w:tcW w:w="2376" w:type="dxa"/>
            <w:vAlign w:val="center"/>
          </w:tcPr>
          <w:p w14:paraId="55D6DBB4">
            <w:pPr>
              <w:pStyle w:val="164"/>
              <w:spacing w:after="0" w:line="240" w:lineRule="auto"/>
            </w:pPr>
            <w:r>
              <w:rPr>
                <w:b w:val="0"/>
              </w:rPr>
              <w:t>一般在5个工作日内提供修复版本或明确计划</w:t>
            </w:r>
          </w:p>
        </w:tc>
      </w:tr>
      <w:tr w14:paraId="73B62CE0">
        <w:trPr>
          <w:jc w:val="center"/>
        </w:trPr>
        <w:tc>
          <w:tcPr>
            <w:tcW w:w="1008" w:type="dxa"/>
            <w:shd w:val="clear" w:color="auto" w:fill="F3F6FA"/>
            <w:vAlign w:val="center"/>
          </w:tcPr>
          <w:p w14:paraId="71685BDD">
            <w:pPr>
              <w:pStyle w:val="164"/>
              <w:spacing w:after="0" w:line="240" w:lineRule="auto"/>
            </w:pPr>
            <w:r>
              <w:rPr>
                <w:b w:val="0"/>
              </w:rPr>
              <w:t>P3 一般</w:t>
            </w:r>
          </w:p>
        </w:tc>
        <w:tc>
          <w:tcPr>
            <w:tcW w:w="3240" w:type="dxa"/>
            <w:shd w:val="clear" w:color="auto" w:fill="F3F6FA"/>
            <w:vAlign w:val="center"/>
          </w:tcPr>
          <w:p w14:paraId="3D2EB9CA">
            <w:pPr>
              <w:pStyle w:val="164"/>
              <w:spacing w:after="0" w:line="240" w:lineRule="auto"/>
            </w:pPr>
            <w:r>
              <w:rPr>
                <w:b w:val="0"/>
              </w:rPr>
              <w:t>非核心功能缺陷、页面显示或单一规则问题</w:t>
            </w:r>
          </w:p>
        </w:tc>
        <w:tc>
          <w:tcPr>
            <w:tcW w:w="1584" w:type="dxa"/>
            <w:shd w:val="clear" w:color="auto" w:fill="F3F6FA"/>
            <w:vAlign w:val="center"/>
          </w:tcPr>
          <w:p w14:paraId="2A6107B6">
            <w:pPr>
              <w:pStyle w:val="164"/>
              <w:spacing w:after="0" w:line="240" w:lineRule="auto"/>
            </w:pPr>
            <w:r>
              <w:rPr>
                <w:b w:val="0"/>
              </w:rPr>
              <w:t>2个工作日内</w:t>
            </w:r>
          </w:p>
        </w:tc>
        <w:tc>
          <w:tcPr>
            <w:tcW w:w="2664" w:type="dxa"/>
            <w:shd w:val="clear" w:color="auto" w:fill="F3F6FA"/>
            <w:vAlign w:val="center"/>
          </w:tcPr>
          <w:p w14:paraId="2C28DE08">
            <w:pPr>
              <w:pStyle w:val="164"/>
              <w:spacing w:after="0" w:line="240" w:lineRule="auto"/>
            </w:pPr>
            <w:r>
              <w:rPr>
                <w:b w:val="0"/>
              </w:rPr>
              <w:t>纳入问题清单并给出处理计划</w:t>
            </w:r>
          </w:p>
        </w:tc>
        <w:tc>
          <w:tcPr>
            <w:tcW w:w="2376" w:type="dxa"/>
            <w:shd w:val="clear" w:color="auto" w:fill="F3F6FA"/>
            <w:vAlign w:val="center"/>
          </w:tcPr>
          <w:p w14:paraId="0594DCEA">
            <w:pPr>
              <w:pStyle w:val="164"/>
              <w:spacing w:after="0" w:line="240" w:lineRule="auto"/>
            </w:pPr>
            <w:r>
              <w:rPr>
                <w:b w:val="0"/>
              </w:rPr>
              <w:t>在下一维护版本修复，完成验证后关闭</w:t>
            </w:r>
          </w:p>
        </w:tc>
      </w:tr>
      <w:tr w14:paraId="0AD743B5">
        <w:trPr>
          <w:jc w:val="center"/>
        </w:trPr>
        <w:tc>
          <w:tcPr>
            <w:tcW w:w="1008" w:type="dxa"/>
            <w:vAlign w:val="center"/>
          </w:tcPr>
          <w:p w14:paraId="1E8BFCD4">
            <w:pPr>
              <w:pStyle w:val="164"/>
              <w:spacing w:after="0" w:line="240" w:lineRule="auto"/>
            </w:pPr>
            <w:r>
              <w:rPr>
                <w:b w:val="0"/>
              </w:rPr>
              <w:t>P4 建议</w:t>
            </w:r>
          </w:p>
        </w:tc>
        <w:tc>
          <w:tcPr>
            <w:tcW w:w="3240" w:type="dxa"/>
            <w:vAlign w:val="center"/>
          </w:tcPr>
          <w:p w14:paraId="23E84CBF">
            <w:pPr>
              <w:pStyle w:val="164"/>
              <w:spacing w:after="0" w:line="240" w:lineRule="auto"/>
            </w:pPr>
            <w:r>
              <w:rPr>
                <w:b w:val="0"/>
              </w:rPr>
              <w:t>优化建议、文案、非缺陷需求或新增功能</w:t>
            </w:r>
          </w:p>
        </w:tc>
        <w:tc>
          <w:tcPr>
            <w:tcW w:w="1584" w:type="dxa"/>
            <w:vAlign w:val="center"/>
          </w:tcPr>
          <w:p w14:paraId="1BCD9601">
            <w:pPr>
              <w:pStyle w:val="164"/>
              <w:spacing w:after="0" w:line="240" w:lineRule="auto"/>
            </w:pPr>
            <w:r>
              <w:rPr>
                <w:b w:val="0"/>
              </w:rPr>
              <w:t>3个工作日内确认是否属于质保范围</w:t>
            </w:r>
          </w:p>
        </w:tc>
        <w:tc>
          <w:tcPr>
            <w:tcW w:w="2664" w:type="dxa"/>
            <w:vAlign w:val="center"/>
          </w:tcPr>
          <w:p w14:paraId="0CF9648C">
            <w:pPr>
              <w:pStyle w:val="164"/>
              <w:spacing w:after="0" w:line="240" w:lineRule="auto"/>
            </w:pPr>
            <w:r>
              <w:rPr>
                <w:b w:val="0"/>
              </w:rPr>
              <w:t>不承诺临时恢复时限</w:t>
            </w:r>
          </w:p>
        </w:tc>
        <w:tc>
          <w:tcPr>
            <w:tcW w:w="2376" w:type="dxa"/>
            <w:vAlign w:val="center"/>
          </w:tcPr>
          <w:p w14:paraId="0795A020">
            <w:pPr>
              <w:pStyle w:val="164"/>
              <w:spacing w:after="0" w:line="240" w:lineRule="auto"/>
            </w:pPr>
            <w:r>
              <w:rPr>
                <w:b w:val="0"/>
              </w:rPr>
              <w:t>新增功能按需求变更流程评估，不纳入免费Bug修复</w:t>
            </w:r>
          </w:p>
        </w:tc>
      </w:tr>
    </w:tbl>
    <w:p w14:paraId="22DB43EB">
      <w:pPr>
        <w:spacing w:after="0"/>
      </w:pPr>
    </w:p>
    <w:p w14:paraId="66825CFC">
      <w:pPr>
        <w:pStyle w:val="16"/>
        <w:spacing w:after="40"/>
      </w:pPr>
      <w:r>
        <w:t>支持渠道：工作日 9:00-18:00 使用项目群/工单/电话；P1 紧急问题使用双方确认的电话或项目群，并不构成未经合同约定的 7×24 服务。</w:t>
      </w:r>
    </w:p>
    <w:p w14:paraId="317CDAF3">
      <w:pPr>
        <w:pStyle w:val="16"/>
        <w:spacing w:after="40"/>
      </w:pPr>
      <w:r>
        <w:t>处理闭环：客户提交现象、时间、账号、任务 ID、原始文件标识和日志摘要；服务商登记问题、确认等级、定位原因、提供临时措施、修复版本、回归结果和关闭记录。</w:t>
      </w:r>
    </w:p>
    <w:p w14:paraId="5FC5E05F">
      <w:pPr>
        <w:pStyle w:val="16"/>
        <w:spacing w:after="40"/>
      </w:pPr>
      <w:r>
        <w:t>质保范围：验收后 3 个月内包含系统 Bug 修复、部署问题协助和远程技术支持；不包含新增功能、客户自行修改配置导致的问题、硬件/操作系统故障和全量数据治理。</w:t>
      </w:r>
    </w:p>
    <w:p w14:paraId="7023CE7F">
      <w:pPr>
        <w:pStyle w:val="3"/>
      </w:pPr>
      <w:r>
        <w:t>十、交付物与售后服务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4"/>
        <w:gridCol w:w="5192"/>
      </w:tblGrid>
      <w:tr w14:paraId="2987414C">
        <w:trPr>
          <w:jc w:val="center"/>
        </w:trPr>
        <w:tc>
          <w:tcPr>
            <w:tcW w:w="5472" w:type="dxa"/>
            <w:shd w:val="clear" w:color="auto" w:fill="1F4E78"/>
            <w:vAlign w:val="center"/>
          </w:tcPr>
          <w:p w14:paraId="456BBB3E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交付物</w:t>
            </w:r>
          </w:p>
        </w:tc>
        <w:tc>
          <w:tcPr>
            <w:tcW w:w="5472" w:type="dxa"/>
            <w:shd w:val="clear" w:color="auto" w:fill="1F4E78"/>
            <w:vAlign w:val="center"/>
          </w:tcPr>
          <w:p w14:paraId="4D863CB8">
            <w:pPr>
              <w:pStyle w:val="164"/>
              <w:spacing w:after="0" w:line="240" w:lineRule="auto"/>
            </w:pPr>
            <w:r>
              <w:rPr>
                <w:b/>
                <w:color w:val="FFFFFF"/>
              </w:rPr>
              <w:t>形式</w:t>
            </w:r>
          </w:p>
        </w:tc>
      </w:tr>
      <w:tr w14:paraId="24435E07">
        <w:trPr>
          <w:jc w:val="center"/>
        </w:trPr>
        <w:tc>
          <w:tcPr>
            <w:tcW w:w="5472" w:type="dxa"/>
            <w:shd w:val="clear" w:color="auto" w:fill="F3F6FA"/>
            <w:vAlign w:val="center"/>
          </w:tcPr>
          <w:p w14:paraId="51340423">
            <w:pPr>
              <w:pStyle w:val="164"/>
              <w:spacing w:after="0" w:line="240" w:lineRule="auto"/>
            </w:pPr>
            <w:r>
              <w:rPr>
                <w:b w:val="0"/>
              </w:rPr>
              <w:t>需求规格说明书、字段字典、规则确认表、验收用例</w:t>
            </w:r>
          </w:p>
        </w:tc>
        <w:tc>
          <w:tcPr>
            <w:tcW w:w="5472" w:type="dxa"/>
            <w:shd w:val="clear" w:color="auto" w:fill="F3F6FA"/>
            <w:vAlign w:val="center"/>
          </w:tcPr>
          <w:p w14:paraId="5E6295D7">
            <w:pPr>
              <w:pStyle w:val="164"/>
              <w:spacing w:after="0" w:line="240" w:lineRule="auto"/>
            </w:pPr>
            <w:r>
              <w:rPr>
                <w:b w:val="0"/>
              </w:rPr>
              <w:t>DOCX/PDF</w:t>
            </w:r>
          </w:p>
        </w:tc>
      </w:tr>
      <w:tr w14:paraId="3347B15F">
        <w:trPr>
          <w:jc w:val="center"/>
        </w:trPr>
        <w:tc>
          <w:tcPr>
            <w:tcW w:w="5472" w:type="dxa"/>
            <w:vAlign w:val="center"/>
          </w:tcPr>
          <w:p w14:paraId="3E11E2C0">
            <w:pPr>
              <w:pStyle w:val="164"/>
              <w:spacing w:after="0" w:line="240" w:lineRule="auto"/>
            </w:pPr>
            <w:r>
              <w:rPr>
                <w:b w:val="0"/>
              </w:rPr>
              <w:t>总体架构、数据模型、部署拓扑和安全方案</w:t>
            </w:r>
          </w:p>
        </w:tc>
        <w:tc>
          <w:tcPr>
            <w:tcW w:w="5472" w:type="dxa"/>
            <w:vAlign w:val="center"/>
          </w:tcPr>
          <w:p w14:paraId="454291FB">
            <w:pPr>
              <w:pStyle w:val="164"/>
              <w:spacing w:after="0" w:line="240" w:lineRule="auto"/>
            </w:pPr>
            <w:r>
              <w:rPr>
                <w:b w:val="0"/>
              </w:rPr>
              <w:t>DOCX/PDF/架构图</w:t>
            </w:r>
          </w:p>
        </w:tc>
      </w:tr>
      <w:tr w14:paraId="5029D1C0">
        <w:trPr>
          <w:jc w:val="center"/>
        </w:trPr>
        <w:tc>
          <w:tcPr>
            <w:tcW w:w="5472" w:type="dxa"/>
            <w:shd w:val="clear" w:color="auto" w:fill="F3F6FA"/>
            <w:vAlign w:val="center"/>
          </w:tcPr>
          <w:p w14:paraId="55355830">
            <w:pPr>
              <w:pStyle w:val="164"/>
              <w:spacing w:after="0" w:line="240" w:lineRule="auto"/>
            </w:pPr>
            <w:r>
              <w:rPr>
                <w:b w:val="0"/>
              </w:rPr>
              <w:t>AI-BOM智能体程序包及配置文件</w:t>
            </w:r>
          </w:p>
        </w:tc>
        <w:tc>
          <w:tcPr>
            <w:tcW w:w="5472" w:type="dxa"/>
            <w:shd w:val="clear" w:color="auto" w:fill="F3F6FA"/>
            <w:vAlign w:val="center"/>
          </w:tcPr>
          <w:p w14:paraId="5389A4C0">
            <w:pPr>
              <w:pStyle w:val="164"/>
              <w:spacing w:after="0" w:line="240" w:lineRule="auto"/>
            </w:pPr>
            <w:r>
              <w:rPr>
                <w:b w:val="0"/>
              </w:rPr>
              <w:t>可部署程序包、Docker Compose/YAML、配置模板、镜像/安装脚本、版本清单和回滚说明；源代码按合同约定交付</w:t>
            </w:r>
          </w:p>
        </w:tc>
      </w:tr>
      <w:tr w14:paraId="3483BE3E">
        <w:trPr>
          <w:jc w:val="center"/>
        </w:trPr>
        <w:tc>
          <w:tcPr>
            <w:tcW w:w="5472" w:type="dxa"/>
            <w:vAlign w:val="center"/>
          </w:tcPr>
          <w:p w14:paraId="72E89CF0">
            <w:pPr>
              <w:pStyle w:val="164"/>
              <w:spacing w:after="0" w:line="240" w:lineRule="auto"/>
            </w:pPr>
            <w:r>
              <w:rPr>
                <w:b w:val="0"/>
              </w:rPr>
              <w:t>知识库初始数据、导入模板、导入/校验脚本</w:t>
            </w:r>
          </w:p>
        </w:tc>
        <w:tc>
          <w:tcPr>
            <w:tcW w:w="5472" w:type="dxa"/>
            <w:vAlign w:val="center"/>
          </w:tcPr>
          <w:p w14:paraId="0FE275E1">
            <w:pPr>
              <w:pStyle w:val="164"/>
              <w:spacing w:after="0" w:line="240" w:lineRule="auto"/>
            </w:pPr>
            <w:r>
              <w:rPr>
                <w:b w:val="0"/>
              </w:rPr>
              <w:t>数据文件+脚本</w:t>
            </w:r>
          </w:p>
        </w:tc>
      </w:tr>
      <w:tr w14:paraId="7E3E40A3">
        <w:trPr>
          <w:jc w:val="center"/>
        </w:trPr>
        <w:tc>
          <w:tcPr>
            <w:tcW w:w="5472" w:type="dxa"/>
            <w:shd w:val="clear" w:color="auto" w:fill="F3F6FA"/>
            <w:vAlign w:val="center"/>
          </w:tcPr>
          <w:p w14:paraId="36DA70BE">
            <w:pPr>
              <w:pStyle w:val="164"/>
              <w:spacing w:after="0" w:line="240" w:lineRule="auto"/>
            </w:pPr>
            <w:r>
              <w:rPr>
                <w:b w:val="0"/>
              </w:rPr>
              <w:t>测试报告（功能、准确性、批量稳定性、部署检查）</w:t>
            </w:r>
          </w:p>
        </w:tc>
        <w:tc>
          <w:tcPr>
            <w:tcW w:w="5472" w:type="dxa"/>
            <w:shd w:val="clear" w:color="auto" w:fill="F3F6FA"/>
            <w:vAlign w:val="center"/>
          </w:tcPr>
          <w:p w14:paraId="2E417644">
            <w:pPr>
              <w:pStyle w:val="164"/>
              <w:spacing w:after="0" w:line="240" w:lineRule="auto"/>
            </w:pPr>
            <w:r>
              <w:rPr>
                <w:b w:val="0"/>
              </w:rPr>
              <w:t>DOCX/PDF</w:t>
            </w:r>
          </w:p>
        </w:tc>
      </w:tr>
      <w:tr w14:paraId="6C937513">
        <w:trPr>
          <w:jc w:val="center"/>
        </w:trPr>
        <w:tc>
          <w:tcPr>
            <w:tcW w:w="5472" w:type="dxa"/>
            <w:vAlign w:val="center"/>
          </w:tcPr>
          <w:p w14:paraId="313136C6">
            <w:pPr>
              <w:pStyle w:val="164"/>
              <w:spacing w:after="0" w:line="240" w:lineRule="auto"/>
            </w:pPr>
            <w:r>
              <w:rPr>
                <w:b w:val="0"/>
              </w:rPr>
              <w:t>部署配置手册、用户操作手册、知识库维护说明</w:t>
            </w:r>
          </w:p>
        </w:tc>
        <w:tc>
          <w:tcPr>
            <w:tcW w:w="5472" w:type="dxa"/>
            <w:vAlign w:val="center"/>
          </w:tcPr>
          <w:p w14:paraId="1BEF87DB">
            <w:pPr>
              <w:pStyle w:val="164"/>
              <w:spacing w:after="0" w:line="240" w:lineRule="auto"/>
            </w:pPr>
            <w:r>
              <w:rPr>
                <w:b w:val="0"/>
              </w:rPr>
              <w:t>DOCX/PDF</w:t>
            </w:r>
          </w:p>
        </w:tc>
      </w:tr>
      <w:tr w14:paraId="0F419A05">
        <w:trPr>
          <w:jc w:val="center"/>
        </w:trPr>
        <w:tc>
          <w:tcPr>
            <w:tcW w:w="5472" w:type="dxa"/>
            <w:shd w:val="clear" w:color="auto" w:fill="F3F6FA"/>
            <w:vAlign w:val="center"/>
          </w:tcPr>
          <w:p w14:paraId="0D67E6FA">
            <w:pPr>
              <w:pStyle w:val="164"/>
              <w:spacing w:after="0" w:line="240" w:lineRule="auto"/>
            </w:pPr>
            <w:r>
              <w:rPr>
                <w:b w:val="0"/>
              </w:rPr>
              <w:t>培训记录、问题清单、验收确认单</w:t>
            </w:r>
          </w:p>
        </w:tc>
        <w:tc>
          <w:tcPr>
            <w:tcW w:w="5472" w:type="dxa"/>
            <w:shd w:val="clear" w:color="auto" w:fill="F3F6FA"/>
            <w:vAlign w:val="center"/>
          </w:tcPr>
          <w:p w14:paraId="57B2978B">
            <w:pPr>
              <w:pStyle w:val="164"/>
              <w:spacing w:after="0" w:line="240" w:lineRule="auto"/>
            </w:pPr>
            <w:r>
              <w:rPr>
                <w:b w:val="0"/>
              </w:rPr>
              <w:t>DOCX/PDF</w:t>
            </w:r>
          </w:p>
        </w:tc>
      </w:tr>
    </w:tbl>
    <w:p w14:paraId="181E950F">
      <w:pPr>
        <w:spacing w:after="0"/>
      </w:pPr>
    </w:p>
    <w:p w14:paraId="758F37FF">
      <w:pPr>
        <w:spacing w:after="80"/>
      </w:pPr>
      <w:r>
        <w:t>质保期建议沿用招标要求：验收后免费质保 3 个月，包含 Bug 修复、远程技术支持和部署问题协助；不包含新增功能、数据全量治理及客户环境硬件故障。工作日收到问题后 4 小时内响应，重大故障优先远程处理并持续跟踪；具体等级和响应时限以合同为准。</w:t>
      </w:r>
    </w:p>
    <w:p w14:paraId="51574904">
      <w:pPr>
        <w:pStyle w:val="3"/>
      </w:pPr>
      <w:r>
        <w:t>十一、启动前需甲方确认的事项</w:t>
      </w:r>
    </w:p>
    <w:p w14:paraId="5B508160">
      <w:pPr>
        <w:pStyle w:val="16"/>
        <w:spacing w:after="40"/>
      </w:pPr>
      <w:r>
        <w:t>首期订单输入格式、每日/每批订单量、最大批量规模和结果导出模板。</w:t>
      </w:r>
    </w:p>
    <w:p w14:paraId="20829206">
      <w:pPr>
        <w:pStyle w:val="16"/>
        <w:spacing w:after="40"/>
      </w:pPr>
      <w:r>
        <w:t>历史 BOM 数量、字段样例、版本规则、物料编码现状及可提供的数据负责人。</w:t>
      </w:r>
    </w:p>
    <w:p w14:paraId="713B881D">
      <w:pPr>
        <w:pStyle w:val="16"/>
        <w:spacing w:after="40"/>
      </w:pPr>
      <w:r>
        <w:t>首期覆盖的产品系列、色号范围、辅料范围和必须固化的业务规则。</w:t>
      </w:r>
    </w:p>
    <w:p w14:paraId="78F9C36A">
      <w:pPr>
        <w:pStyle w:val="16"/>
        <w:spacing w:after="40"/>
      </w:pPr>
      <w:r>
        <w:t>服务器是否已有，是否具备 GPU，内网操作系统/容器环境和账号权限。</w:t>
      </w:r>
    </w:p>
    <w:p w14:paraId="7305658D">
      <w:pPr>
        <w:pStyle w:val="16"/>
        <w:spacing w:after="40"/>
      </w:pPr>
      <w:r>
        <w:t>本地模型路线、模型许可、是否允许访问客户认可的内网模型服务。</w:t>
      </w:r>
    </w:p>
    <w:p w14:paraId="31CEB95C">
      <w:pPr>
        <w:pStyle w:val="16"/>
        <w:spacing w:after="40"/>
      </w:pPr>
      <w:r>
        <w:t>客户业务验收人员、系统管理员、业务管理员及每周规则确认时间。</w:t>
      </w:r>
    </w:p>
    <w:p w14:paraId="4F86CF45">
      <w:pPr>
        <w:pStyle w:val="3"/>
      </w:pPr>
      <w:r>
        <w:t>十二、相关案例响应说明</w:t>
      </w:r>
    </w:p>
    <w:p w14:paraId="48FDE5C7">
      <w:pPr>
        <w:spacing w:after="80"/>
      </w:pPr>
      <w:r>
        <w:t>招标文件要求提供“工业 BOM 解析生成、制造文档类 AI 智能体落地案例”。本方案不虚构项目经历。若投标方拥有可核验的同类案例，应在正式投标文件中补充案例名称、客户行业（经客户许可）、实施范围、上线时间、交付成果、可验证联系人或证明材料，并说明与本项目的相似点和差异。若暂无可核验同类案例，建议如实写明“暂无可核验的同类生产落地案例，可提供受限范围 POC/样例验证”，并将首期样本验证、人工确认和分阶段验收作为风险控制安排。</w:t>
      </w:r>
    </w:p>
    <w:sectPr>
      <w:footerReference r:id="rId5" w:type="default"/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8DFD66">
    <w:pPr>
      <w:pStyle w:val="24"/>
      <w:jc w:val="center"/>
    </w:pPr>
    <w:r>
      <w:rPr>
        <w:color w:val="999999"/>
        <w:sz w:val="16"/>
      </w:rPr>
      <w:t>铅笔制造 AI-BOM 智能体整体实施方案 | 机密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F73EA04"/>
    <w:rsid w:val="FFEBD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597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0404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able Text"/>
    <w:uiPriority w:val="0"/>
    <w:pPr>
      <w:spacing w:after="200" w:line="276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项目实施团队</dc:creator>
  <dc:description>generated by python-docx</dc:description>
  <cp:lastModifiedBy>微信用户</cp:lastModifiedBy>
  <dcterms:modified xsi:type="dcterms:W3CDTF">2026-09-16T09:14:41Z</dcterms:modified>
  <dc:subject>智能体架构、私有化部署、BOM知识库及人天估算</dc:subject>
  <dc:title>铅笔制造AI-BOM智能体整体实施方案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B90E63F0256C9D227CECA96A354EE82D_42</vt:lpwstr>
  </property>
</Properties>
</file>